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F0196" w14:textId="72F36341" w:rsidR="00332348" w:rsidRPr="00332348" w:rsidRDefault="00332348" w:rsidP="00E7787E">
      <w:pPr>
        <w:pStyle w:val="ContactInfo"/>
        <w:jc w:val="both"/>
      </w:pPr>
    </w:p>
    <w:p w14:paraId="26FBC93B" w14:textId="13C9A508" w:rsidR="00332348" w:rsidRPr="00332348" w:rsidRDefault="00332348" w:rsidP="00853188">
      <w:pPr>
        <w:jc w:val="both"/>
      </w:pPr>
    </w:p>
    <w:p w14:paraId="1C8E988F" w14:textId="32E4E70B" w:rsidR="00332348" w:rsidRPr="00332348" w:rsidRDefault="00F97976" w:rsidP="00853188">
      <w:pPr>
        <w:jc w:val="both"/>
      </w:pPr>
      <w:r>
        <w:rPr>
          <w:noProof/>
        </w:rPr>
        <mc:AlternateContent>
          <mc:Choice Requires="wps">
            <w:drawing>
              <wp:anchor distT="0" distB="0" distL="114300" distR="114300" simplePos="0" relativeHeight="251654656" behindDoc="0" locked="0" layoutInCell="1" allowOverlap="1" wp14:anchorId="4B1C5C3F" wp14:editId="44CF9705">
                <wp:simplePos x="0" y="0"/>
                <wp:positionH relativeFrom="page">
                  <wp:posOffset>1485900</wp:posOffset>
                </wp:positionH>
                <wp:positionV relativeFrom="paragraph">
                  <wp:posOffset>182245</wp:posOffset>
                </wp:positionV>
                <wp:extent cx="5092995" cy="1009650"/>
                <wp:effectExtent l="0" t="0" r="0" b="0"/>
                <wp:wrapNone/>
                <wp:docPr id="6" name="Text Box 6"/>
                <wp:cNvGraphicFramePr/>
                <a:graphic xmlns:a="http://schemas.openxmlformats.org/drawingml/2006/main">
                  <a:graphicData uri="http://schemas.microsoft.com/office/word/2010/wordprocessingShape">
                    <wps:wsp>
                      <wps:cNvSpPr txBox="1"/>
                      <wps:spPr>
                        <a:xfrm>
                          <a:off x="0" y="0"/>
                          <a:ext cx="5092995" cy="1009650"/>
                        </a:xfrm>
                        <a:prstGeom prst="rect">
                          <a:avLst/>
                        </a:prstGeom>
                        <a:noFill/>
                        <a:ln w="6350">
                          <a:noFill/>
                        </a:ln>
                      </wps:spPr>
                      <wps:txbx>
                        <w:txbxContent>
                          <w:p w14:paraId="04900830" w14:textId="1517B7D2" w:rsidR="00490A5A" w:rsidRPr="00E064D7" w:rsidRDefault="00490A5A">
                            <w:pPr>
                              <w:rPr>
                                <w:rFonts w:ascii="Arial" w:hAnsi="Arial" w:cs="Arial"/>
                                <w:color w:val="032A59"/>
                                <w:sz w:val="118"/>
                                <w:szCs w:val="118"/>
                                <w:lang w:val="en-GB"/>
                              </w:rPr>
                            </w:pPr>
                            <w:r w:rsidRPr="00E064D7">
                              <w:rPr>
                                <w:rFonts w:ascii="Arial" w:hAnsi="Arial" w:cs="Arial"/>
                                <w:color w:val="032A59"/>
                                <w:sz w:val="118"/>
                                <w:szCs w:val="118"/>
                                <w:lang w:val="en-GB"/>
                              </w:rPr>
                              <w:t>ENCOMPASS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C5C3F" id="_x0000_t202" coordsize="21600,21600" o:spt="202" path="m,l,21600r21600,l21600,xe">
                <v:stroke joinstyle="miter"/>
                <v:path gradientshapeok="t" o:connecttype="rect"/>
              </v:shapetype>
              <v:shape id="Text Box 6" o:spid="_x0000_s1026" type="#_x0000_t202" style="position:absolute;left:0;text-align:left;margin-left:117pt;margin-top:14.35pt;width:401pt;height:7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" filled="f" stroked="f" strokeweight=".5pt">
                <v:textbox>
                  <w:txbxContent>
                    <w:p w14:paraId="04900830" w14:textId="1517B7D2" w:rsidR="00490A5A" w:rsidRPr="00E064D7" w:rsidRDefault="00490A5A">
                      <w:pPr>
                        <w:rPr>
                          <w:rFonts w:ascii="Arial" w:hAnsi="Arial" w:cs="Arial"/>
                          <w:color w:val="032A59"/>
                          <w:sz w:val="118"/>
                          <w:szCs w:val="118"/>
                          <w:lang w:val="en-GB"/>
                        </w:rPr>
                      </w:pPr>
                      <w:r w:rsidRPr="00E064D7">
                        <w:rPr>
                          <w:rFonts w:ascii="Arial" w:hAnsi="Arial" w:cs="Arial"/>
                          <w:color w:val="032A59"/>
                          <w:sz w:val="118"/>
                          <w:szCs w:val="118"/>
                          <w:lang w:val="en-GB"/>
                        </w:rPr>
                        <w:t>ENCOMPASS</w:t>
                      </w:r>
                    </w:p>
                  </w:txbxContent>
                </v:textbox>
                <w10:wrap anchorx="page"/>
              </v:shape>
            </w:pict>
          </mc:Fallback>
        </mc:AlternateContent>
      </w:r>
    </w:p>
    <w:p w14:paraId="220F36D7" w14:textId="54469592" w:rsidR="00332348" w:rsidRPr="00332348" w:rsidRDefault="00332348" w:rsidP="00853188">
      <w:pPr>
        <w:jc w:val="both"/>
      </w:pPr>
    </w:p>
    <w:p w14:paraId="6AE34B3E" w14:textId="162FFDD6" w:rsidR="00332348" w:rsidRPr="00332348" w:rsidRDefault="00332348" w:rsidP="00853188">
      <w:pPr>
        <w:jc w:val="both"/>
      </w:pPr>
    </w:p>
    <w:p w14:paraId="6FCAC50F" w14:textId="57A39B23" w:rsidR="00332348" w:rsidRPr="00332348" w:rsidRDefault="00F97976" w:rsidP="00853188">
      <w:pPr>
        <w:jc w:val="both"/>
      </w:pPr>
      <w:r>
        <w:rPr>
          <w:noProof/>
        </w:rPr>
        <w:drawing>
          <wp:anchor distT="0" distB="0" distL="114300" distR="114300" simplePos="0" relativeHeight="251642368" behindDoc="0" locked="0" layoutInCell="1" allowOverlap="1" wp14:anchorId="77441E98" wp14:editId="28183C57">
            <wp:simplePos x="0" y="0"/>
            <wp:positionH relativeFrom="rightMargin">
              <wp:posOffset>-2282825</wp:posOffset>
            </wp:positionH>
            <wp:positionV relativeFrom="paragraph">
              <wp:posOffset>106045</wp:posOffset>
            </wp:positionV>
            <wp:extent cx="1531088" cy="990213"/>
            <wp:effectExtent l="0" t="0" r="0" b="635"/>
            <wp:wrapNone/>
            <wp:docPr id="2053628154"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28154" name="Picture 3" descr="A picture containing icon&#10;&#10;Description automatically generated"/>
                    <pic:cNvPicPr/>
                  </pic:nvPicPr>
                  <pic:blipFill>
                    <a:blip r:embed="rId11"/>
                    <a:stretch>
                      <a:fillRect/>
                    </a:stretch>
                  </pic:blipFill>
                  <pic:spPr>
                    <a:xfrm>
                      <a:off x="0" y="0"/>
                      <a:ext cx="1531088" cy="99021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0080" behindDoc="0" locked="0" layoutInCell="1" allowOverlap="1" wp14:anchorId="6EB361FA" wp14:editId="37F297CE">
            <wp:simplePos x="0" y="0"/>
            <wp:positionH relativeFrom="margin">
              <wp:posOffset>686435</wp:posOffset>
            </wp:positionH>
            <wp:positionV relativeFrom="paragraph">
              <wp:posOffset>17780</wp:posOffset>
            </wp:positionV>
            <wp:extent cx="2927404" cy="1127051"/>
            <wp:effectExtent l="0" t="0" r="635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rotWithShape="1">
                    <a:blip r:embed="rId12">
                      <a:extLst>
                        <a:ext uri="{28A0092B-C50C-407E-A947-70E740481C1C}">
                          <a14:useLocalDpi xmlns:a14="http://schemas.microsoft.com/office/drawing/2010/main" val="0"/>
                        </a:ext>
                      </a:extLst>
                    </a:blip>
                    <a:srcRect l="7801" t="21403" r="12188" b="47793"/>
                    <a:stretch/>
                  </pic:blipFill>
                  <pic:spPr bwMode="auto">
                    <a:xfrm>
                      <a:off x="0" y="0"/>
                      <a:ext cx="2927404" cy="1127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53EF03" w14:textId="727B0A48" w:rsidR="00332348" w:rsidRPr="00332348" w:rsidRDefault="00332348" w:rsidP="00853188">
      <w:pPr>
        <w:jc w:val="both"/>
      </w:pPr>
    </w:p>
    <w:p w14:paraId="31851A3C" w14:textId="110B3108" w:rsidR="00332348" w:rsidRPr="00332348" w:rsidRDefault="00332348" w:rsidP="00853188">
      <w:pPr>
        <w:jc w:val="both"/>
      </w:pPr>
    </w:p>
    <w:p w14:paraId="3C279E96" w14:textId="4060CC94" w:rsidR="00332348" w:rsidRPr="00332348" w:rsidRDefault="00332348" w:rsidP="00853188">
      <w:pPr>
        <w:jc w:val="both"/>
      </w:pPr>
    </w:p>
    <w:tbl>
      <w:tblPr>
        <w:tblStyle w:val="GridTable5Dark-Accent5"/>
        <w:tblpPr w:leftFromText="180" w:rightFromText="180" w:vertAnchor="text" w:horzAnchor="margin" w:tblpXSpec="center" w:tblpY="462"/>
        <w:tblW w:w="0" w:type="auto"/>
        <w:tblLook w:val="04A0" w:firstRow="1" w:lastRow="0" w:firstColumn="1" w:lastColumn="0" w:noHBand="0" w:noVBand="1"/>
      </w:tblPr>
      <w:tblGrid>
        <w:gridCol w:w="2836"/>
        <w:gridCol w:w="2688"/>
      </w:tblGrid>
      <w:tr w:rsidR="00F97976" w14:paraId="10A05A46" w14:textId="77777777" w:rsidTr="00F97976">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836" w:type="dxa"/>
            <w:shd w:val="clear" w:color="auto" w:fill="A896F4"/>
          </w:tcPr>
          <w:p w14:paraId="6B6E8B2E" w14:textId="77777777" w:rsidR="00F97976" w:rsidRPr="00332348" w:rsidRDefault="00F97976" w:rsidP="00F97976">
            <w:pPr>
              <w:pStyle w:val="ContactInfo"/>
              <w:jc w:val="both"/>
            </w:pPr>
            <w:r w:rsidRPr="00332348">
              <w:t>Name</w:t>
            </w:r>
          </w:p>
        </w:tc>
        <w:tc>
          <w:tcPr>
            <w:tcW w:w="2688" w:type="dxa"/>
            <w:shd w:val="clear" w:color="auto" w:fill="A896F4"/>
          </w:tcPr>
          <w:p w14:paraId="0ADE639E" w14:textId="77777777" w:rsidR="00F97976" w:rsidRPr="00332348" w:rsidRDefault="00F97976" w:rsidP="00F97976">
            <w:pPr>
              <w:pStyle w:val="ContactInfo"/>
              <w:jc w:val="both"/>
              <w:cnfStyle w:val="100000000000" w:firstRow="1" w:lastRow="0" w:firstColumn="0" w:lastColumn="0" w:oddVBand="0" w:evenVBand="0" w:oddHBand="0" w:evenHBand="0" w:firstRowFirstColumn="0" w:firstRowLastColumn="0" w:lastRowFirstColumn="0" w:lastRowLastColumn="0"/>
            </w:pPr>
            <w:r w:rsidRPr="00332348">
              <w:t>Student Number</w:t>
            </w:r>
          </w:p>
        </w:tc>
      </w:tr>
      <w:tr w:rsidR="00F97976" w14:paraId="451FF98A"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2B3F9E8" w14:textId="77777777" w:rsidR="00F97976" w:rsidRPr="009C27D5" w:rsidRDefault="00F97976" w:rsidP="009C27D5">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JULIANNA VENTER</w:t>
            </w:r>
          </w:p>
        </w:tc>
        <w:tc>
          <w:tcPr>
            <w:tcW w:w="2688" w:type="dxa"/>
            <w:shd w:val="clear" w:color="auto" w:fill="E9E4FC"/>
          </w:tcPr>
          <w:p w14:paraId="7D87283F" w14:textId="77777777" w:rsidR="00F97976" w:rsidRPr="00332348" w:rsidRDefault="00F97976" w:rsidP="00F97976">
            <w:pPr>
              <w:pStyle w:val="ContactInfo"/>
              <w:cnfStyle w:val="000000100000" w:firstRow="0" w:lastRow="0" w:firstColumn="0" w:lastColumn="0" w:oddVBand="0" w:evenVBand="0" w:oddHBand="1" w:evenHBand="0" w:firstRowFirstColumn="0" w:firstRowLastColumn="0" w:lastRowFirstColumn="0" w:lastRowLastColumn="0"/>
            </w:pPr>
            <w:r>
              <w:t>U20433752</w:t>
            </w:r>
          </w:p>
        </w:tc>
      </w:tr>
      <w:tr w:rsidR="00F97976" w14:paraId="0E6C5C29" w14:textId="77777777" w:rsidTr="00F97976">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6B4F853" w14:textId="77777777" w:rsidR="00F97976" w:rsidRPr="009C27D5" w:rsidRDefault="00F97976" w:rsidP="009C27D5">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MORGAN BENTLEY</w:t>
            </w:r>
          </w:p>
        </w:tc>
        <w:tc>
          <w:tcPr>
            <w:tcW w:w="2688" w:type="dxa"/>
            <w:shd w:val="clear" w:color="auto" w:fill="F0EDFD"/>
          </w:tcPr>
          <w:p w14:paraId="17A77626" w14:textId="77777777" w:rsidR="00F97976" w:rsidRPr="00332348" w:rsidRDefault="00F97976" w:rsidP="00F97976">
            <w:pPr>
              <w:pStyle w:val="ContactInfo"/>
              <w:cnfStyle w:val="000000000000" w:firstRow="0" w:lastRow="0" w:firstColumn="0" w:lastColumn="0" w:oddVBand="0" w:evenVBand="0" w:oddHBand="0" w:evenHBand="0" w:firstRowFirstColumn="0" w:firstRowLastColumn="0" w:lastRowFirstColumn="0" w:lastRowLastColumn="0"/>
            </w:pPr>
            <w:r>
              <w:t>U18103007</w:t>
            </w:r>
          </w:p>
        </w:tc>
      </w:tr>
      <w:tr w:rsidR="00F97976" w14:paraId="4E2ACF66"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6E1847E4"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Keabetswe Mothapo</w:t>
            </w:r>
          </w:p>
        </w:tc>
        <w:tc>
          <w:tcPr>
            <w:tcW w:w="2688" w:type="dxa"/>
            <w:shd w:val="clear" w:color="auto" w:fill="E9E4FC"/>
          </w:tcPr>
          <w:p w14:paraId="348ADC1B" w14:textId="77777777" w:rsidR="00F97976" w:rsidRPr="00332348" w:rsidRDefault="00F97976" w:rsidP="00F97976">
            <w:pPr>
              <w:pStyle w:val="ContactInfo"/>
              <w:tabs>
                <w:tab w:val="left" w:pos="318"/>
                <w:tab w:val="right" w:pos="2472"/>
              </w:tabs>
              <w:cnfStyle w:val="000000100000" w:firstRow="0" w:lastRow="0" w:firstColumn="0" w:lastColumn="0" w:oddVBand="0" w:evenVBand="0" w:oddHBand="1" w:evenHBand="0" w:firstRowFirstColumn="0" w:firstRowLastColumn="0" w:lastRowFirstColumn="0" w:lastRowLastColumn="0"/>
            </w:pPr>
            <w:r>
              <w:tab/>
            </w:r>
            <w:r>
              <w:tab/>
              <w:t>U21543462</w:t>
            </w:r>
          </w:p>
        </w:tc>
      </w:tr>
      <w:tr w:rsidR="00F97976" w14:paraId="01AD9DC3" w14:textId="77777777" w:rsidTr="00F97976">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5B6362DB"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Ronin Brookes</w:t>
            </w:r>
          </w:p>
        </w:tc>
        <w:tc>
          <w:tcPr>
            <w:tcW w:w="2688" w:type="dxa"/>
            <w:shd w:val="clear" w:color="auto" w:fill="F0EDFD"/>
          </w:tcPr>
          <w:p w14:paraId="0ED44D7E" w14:textId="77777777" w:rsidR="00F97976" w:rsidRPr="00332348" w:rsidRDefault="00F97976" w:rsidP="00F97976">
            <w:pPr>
              <w:pStyle w:val="ContactInfo"/>
              <w:cnfStyle w:val="000000000000" w:firstRow="0" w:lastRow="0" w:firstColumn="0" w:lastColumn="0" w:oddVBand="0" w:evenVBand="0" w:oddHBand="0" w:evenHBand="0" w:firstRowFirstColumn="0" w:firstRowLastColumn="0" w:lastRowFirstColumn="0" w:lastRowLastColumn="0"/>
            </w:pPr>
            <w:r>
              <w:t>U19069686</w:t>
            </w:r>
          </w:p>
        </w:tc>
      </w:tr>
      <w:tr w:rsidR="00F97976" w14:paraId="5F27F3E6"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C8A0426"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Sameet Keshav</w:t>
            </w:r>
          </w:p>
        </w:tc>
        <w:tc>
          <w:tcPr>
            <w:tcW w:w="2688" w:type="dxa"/>
            <w:shd w:val="clear" w:color="auto" w:fill="E9E4FC"/>
          </w:tcPr>
          <w:p w14:paraId="55CE1C7E" w14:textId="77777777" w:rsidR="00F97976" w:rsidRPr="00332348" w:rsidRDefault="00F97976" w:rsidP="00F97976">
            <w:pPr>
              <w:pStyle w:val="ContactInfo"/>
              <w:cnfStyle w:val="000000100000" w:firstRow="0" w:lastRow="0" w:firstColumn="0" w:lastColumn="0" w:oddVBand="0" w:evenVBand="0" w:oddHBand="1" w:evenHBand="0" w:firstRowFirstColumn="0" w:firstRowLastColumn="0" w:lastRowFirstColumn="0" w:lastRowLastColumn="0"/>
            </w:pPr>
            <w:r>
              <w:t>U21479373</w:t>
            </w:r>
          </w:p>
        </w:tc>
      </w:tr>
    </w:tbl>
    <w:p w14:paraId="0FC3DC1A" w14:textId="2F7457C2" w:rsidR="00332348" w:rsidRPr="00332348" w:rsidRDefault="00332348" w:rsidP="00853188">
      <w:pPr>
        <w:jc w:val="both"/>
      </w:pPr>
    </w:p>
    <w:p w14:paraId="043A8C13" w14:textId="70095FA6" w:rsidR="00332348" w:rsidRPr="00332348" w:rsidRDefault="00332348" w:rsidP="00853188">
      <w:pPr>
        <w:jc w:val="both"/>
      </w:pPr>
    </w:p>
    <w:p w14:paraId="3EEE36A0" w14:textId="205D2129" w:rsidR="00332348" w:rsidRPr="00332348" w:rsidRDefault="00332348" w:rsidP="00853188">
      <w:pPr>
        <w:jc w:val="both"/>
      </w:pPr>
    </w:p>
    <w:p w14:paraId="7E8BD0C1" w14:textId="5650601C" w:rsidR="00332348" w:rsidRPr="00332348" w:rsidRDefault="00332348" w:rsidP="00853188">
      <w:pPr>
        <w:jc w:val="both"/>
      </w:pPr>
    </w:p>
    <w:p w14:paraId="7630A710" w14:textId="4CF75A41" w:rsidR="00332348" w:rsidRPr="00332348" w:rsidRDefault="00332348" w:rsidP="00853188">
      <w:pPr>
        <w:jc w:val="both"/>
      </w:pPr>
    </w:p>
    <w:p w14:paraId="0A58ABFE" w14:textId="5C9531B1" w:rsidR="00332348" w:rsidRDefault="00D15B68" w:rsidP="00853188">
      <w:pPr>
        <w:jc w:val="both"/>
        <w:rPr>
          <w:sz w:val="20"/>
          <w:szCs w:val="18"/>
        </w:rPr>
      </w:pPr>
      <w:r>
        <w:rPr>
          <w:noProof/>
        </w:rPr>
        <mc:AlternateContent>
          <mc:Choice Requires="wps">
            <w:drawing>
              <wp:anchor distT="0" distB="0" distL="114300" distR="114300" simplePos="0" relativeHeight="251675136" behindDoc="0" locked="0" layoutInCell="1" allowOverlap="1" wp14:anchorId="6AD8F6E1" wp14:editId="5051E992">
                <wp:simplePos x="0" y="0"/>
                <wp:positionH relativeFrom="page">
                  <wp:posOffset>1406489</wp:posOffset>
                </wp:positionH>
                <wp:positionV relativeFrom="paragraph">
                  <wp:posOffset>4445</wp:posOffset>
                </wp:positionV>
                <wp:extent cx="5146040" cy="10096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146040" cy="1009650"/>
                        </a:xfrm>
                        <a:prstGeom prst="rect">
                          <a:avLst/>
                        </a:prstGeom>
                        <a:noFill/>
                        <a:ln w="6350">
                          <a:noFill/>
                        </a:ln>
                      </wps:spPr>
                      <wps:txbx>
                        <w:txbxContent>
                          <w:p w14:paraId="6D2CC1C8" w14:textId="3736DE58" w:rsidR="006500C9" w:rsidRPr="006500C9" w:rsidRDefault="00506680" w:rsidP="00D15B68">
                            <w:pPr>
                              <w:jc w:val="center"/>
                              <w:rPr>
                                <w:rFonts w:ascii="Arial" w:hAnsi="Arial" w:cs="Arial"/>
                                <w:color w:val="032A59"/>
                                <w:sz w:val="56"/>
                                <w:szCs w:val="56"/>
                                <w:lang w:val="en-GB"/>
                              </w:rPr>
                            </w:pPr>
                            <w:r>
                              <w:rPr>
                                <w:rFonts w:ascii="Arial" w:hAnsi="Arial" w:cs="Arial"/>
                                <w:color w:val="032A59"/>
                                <w:sz w:val="56"/>
                                <w:szCs w:val="56"/>
                                <w:lang w:val="en-GB"/>
                              </w:rPr>
                              <w:t>User Manual</w:t>
                            </w:r>
                            <w:r w:rsidR="002B5394">
                              <w:rPr>
                                <w:rFonts w:ascii="Arial" w:hAnsi="Arial" w:cs="Arial"/>
                                <w:color w:val="032A59"/>
                                <w:sz w:val="56"/>
                                <w:szCs w:val="56"/>
                                <w:lang w:val="en-GB"/>
                              </w:rPr>
                              <w:t xml:space="preserve"> – Version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8F6E1" id="Text Box 13" o:spid="_x0000_s1027" type="#_x0000_t202" style="position:absolute;left:0;text-align:left;margin-left:110.75pt;margin-top:.35pt;width:405.2pt;height:79.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" filled="f" stroked="f" strokeweight=".5pt">
                <v:textbox>
                  <w:txbxContent>
                    <w:p w14:paraId="6D2CC1C8" w14:textId="3736DE58" w:rsidR="006500C9" w:rsidRPr="006500C9" w:rsidRDefault="00506680" w:rsidP="00D15B68">
                      <w:pPr>
                        <w:jc w:val="center"/>
                        <w:rPr>
                          <w:rFonts w:ascii="Arial" w:hAnsi="Arial" w:cs="Arial"/>
                          <w:color w:val="032A59"/>
                          <w:sz w:val="56"/>
                          <w:szCs w:val="56"/>
                          <w:lang w:val="en-GB"/>
                        </w:rPr>
                      </w:pPr>
                      <w:r>
                        <w:rPr>
                          <w:rFonts w:ascii="Arial" w:hAnsi="Arial" w:cs="Arial"/>
                          <w:color w:val="032A59"/>
                          <w:sz w:val="56"/>
                          <w:szCs w:val="56"/>
                          <w:lang w:val="en-GB"/>
                        </w:rPr>
                        <w:t>User Manual</w:t>
                      </w:r>
                      <w:r w:rsidR="002B5394">
                        <w:rPr>
                          <w:rFonts w:ascii="Arial" w:hAnsi="Arial" w:cs="Arial"/>
                          <w:color w:val="032A59"/>
                          <w:sz w:val="56"/>
                          <w:szCs w:val="56"/>
                          <w:lang w:val="en-GB"/>
                        </w:rPr>
                        <w:t xml:space="preserve"> – Version 2</w:t>
                      </w:r>
                    </w:p>
                  </w:txbxContent>
                </v:textbox>
                <w10:wrap anchorx="page"/>
              </v:shape>
            </w:pict>
          </mc:Fallback>
        </mc:AlternateContent>
      </w:r>
    </w:p>
    <w:p w14:paraId="314147B9" w14:textId="21C9B904" w:rsidR="00332348" w:rsidRDefault="00332348" w:rsidP="00853188">
      <w:pPr>
        <w:tabs>
          <w:tab w:val="left" w:pos="1206"/>
        </w:tabs>
        <w:jc w:val="both"/>
      </w:pPr>
      <w:r>
        <w:tab/>
      </w:r>
    </w:p>
    <w:p w14:paraId="7651C61F" w14:textId="77777777" w:rsidR="00332348" w:rsidRDefault="00332348" w:rsidP="00524827">
      <w:pPr>
        <w:tabs>
          <w:tab w:val="left" w:pos="1206"/>
        </w:tabs>
        <w:jc w:val="right"/>
      </w:pPr>
    </w:p>
    <w:p w14:paraId="0AB378A9" w14:textId="11736E12" w:rsidR="00332348" w:rsidRPr="00CF31E1" w:rsidRDefault="00332348" w:rsidP="00853188">
      <w:pPr>
        <w:tabs>
          <w:tab w:val="left" w:pos="1206"/>
        </w:tabs>
        <w:jc w:val="both"/>
        <w:rPr>
          <w:sz w:val="20"/>
          <w:szCs w:val="20"/>
        </w:rPr>
      </w:pPr>
    </w:p>
    <w:p w14:paraId="0CF9CEB2" w14:textId="1670F49E" w:rsidR="00F61DFC" w:rsidRPr="005C56F7" w:rsidRDefault="00D52BDE" w:rsidP="005C56F7">
      <w:pPr>
        <w:jc w:val="center"/>
        <w:rPr>
          <w:b/>
          <w:bCs/>
          <w:sz w:val="20"/>
          <w:szCs w:val="20"/>
        </w:rPr>
      </w:pPr>
      <w:r w:rsidRPr="005C56F7">
        <w:rPr>
          <w:b/>
          <w:bCs/>
          <w:sz w:val="20"/>
          <w:szCs w:val="20"/>
        </w:rPr>
        <w:t xml:space="preserve">Note: Only the implemented features are </w:t>
      </w:r>
      <w:r w:rsidR="005C56F7" w:rsidRPr="005C56F7">
        <w:rPr>
          <w:b/>
          <w:bCs/>
          <w:sz w:val="20"/>
          <w:szCs w:val="20"/>
        </w:rPr>
        <w:t>completed on the user manual</w:t>
      </w:r>
    </w:p>
    <w:sdt>
      <w:sdtPr>
        <w:rPr>
          <w:rFonts w:asciiTheme="minorHAnsi" w:eastAsiaTheme="minorHAnsi" w:hAnsiTheme="minorHAnsi" w:cstheme="minorBidi"/>
          <w:color w:val="auto"/>
          <w:sz w:val="22"/>
          <w:szCs w:val="22"/>
        </w:rPr>
        <w:id w:val="-775400863"/>
        <w:docPartObj>
          <w:docPartGallery w:val="Table of Contents"/>
          <w:docPartUnique/>
        </w:docPartObj>
      </w:sdtPr>
      <w:sdtEndPr>
        <w:rPr>
          <w:b/>
          <w:bCs/>
          <w:noProof/>
        </w:rPr>
      </w:sdtEndPr>
      <w:sdtContent>
        <w:p w14:paraId="667B3982" w14:textId="41BC1E57" w:rsidR="00F61DFC" w:rsidRPr="007A33ED" w:rsidRDefault="00F61DFC">
          <w:pPr>
            <w:pStyle w:val="TOCHeading"/>
            <w:rPr>
              <w:b/>
              <w:bCs/>
            </w:rPr>
          </w:pPr>
          <w:r w:rsidRPr="007A33ED">
            <w:rPr>
              <w:b/>
              <w:bCs/>
            </w:rPr>
            <w:t>Table of Contents</w:t>
          </w:r>
        </w:p>
        <w:p w14:paraId="7EEBBEC7" w14:textId="2062383E" w:rsidR="005C56F7" w:rsidRPr="007A33ED" w:rsidRDefault="00BD105F">
          <w:pPr>
            <w:pStyle w:val="TOC1"/>
            <w:tabs>
              <w:tab w:val="left" w:pos="440"/>
              <w:tab w:val="right" w:leader="dot" w:pos="9350"/>
            </w:tabs>
            <w:rPr>
              <w:rFonts w:ascii="Arial" w:hAnsi="Arial" w:cs="Arial"/>
              <w:b w:val="0"/>
              <w:bCs w:val="0"/>
              <w:caps w:val="0"/>
              <w:color w:val="5C5C5C" w:themeColor="accent1" w:themeTint="BF"/>
              <w:sz w:val="22"/>
              <w:szCs w:val="22"/>
              <w:lang w:val="en-ZA"/>
            </w:rPr>
          </w:pPr>
          <w:r w:rsidRPr="007A33ED">
            <w:rPr>
              <w:sz w:val="22"/>
              <w:szCs w:val="22"/>
            </w:rPr>
            <w:fldChar w:fldCharType="begin"/>
          </w:r>
          <w:r w:rsidRPr="007A33ED">
            <w:rPr>
              <w:sz w:val="22"/>
              <w:szCs w:val="22"/>
            </w:rPr>
            <w:instrText xml:space="preserve"> TOC \o "1-3" \h \z \u </w:instrText>
          </w:r>
          <w:r w:rsidRPr="007A33ED">
            <w:rPr>
              <w:sz w:val="22"/>
              <w:szCs w:val="22"/>
            </w:rPr>
            <w:fldChar w:fldCharType="separate"/>
          </w:r>
          <w:hyperlink w:anchor="_Toc137040396" w:history="1">
            <w:r w:rsidR="005C56F7" w:rsidRPr="007A33ED">
              <w:rPr>
                <w:b w:val="0"/>
                <w:bCs w:val="0"/>
                <w:caps w:val="0"/>
                <w:color w:val="5C5C5C" w:themeColor="accent1" w:themeTint="BF"/>
                <w:sz w:val="22"/>
                <w:szCs w:val="22"/>
                <w:lang w:val="en-ZA"/>
              </w:rPr>
              <w:t>1.</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Introduction</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_Toc137040396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6C496A">
              <w:rPr>
                <w:rFonts w:ascii="Arial" w:hAnsi="Arial" w:cs="Arial"/>
                <w:b w:val="0"/>
                <w:bCs w:val="0"/>
                <w:caps w:val="0"/>
                <w:noProof/>
                <w:webHidden/>
                <w:color w:val="5C5C5C" w:themeColor="accent1" w:themeTint="BF"/>
                <w:sz w:val="22"/>
                <w:szCs w:val="22"/>
                <w:lang w:val="en-ZA"/>
              </w:rPr>
              <w:t>3</w:t>
            </w:r>
            <w:r w:rsidR="005C56F7" w:rsidRPr="007A33ED">
              <w:rPr>
                <w:rFonts w:ascii="Arial" w:hAnsi="Arial" w:cs="Arial"/>
                <w:b w:val="0"/>
                <w:bCs w:val="0"/>
                <w:caps w:val="0"/>
                <w:webHidden/>
                <w:color w:val="5C5C5C" w:themeColor="accent1" w:themeTint="BF"/>
                <w:sz w:val="22"/>
                <w:szCs w:val="22"/>
                <w:lang w:val="en-ZA"/>
              </w:rPr>
              <w:fldChar w:fldCharType="end"/>
            </w:r>
          </w:hyperlink>
        </w:p>
        <w:p w14:paraId="3502DF9D" w14:textId="48DC900D"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397" w:history="1">
            <w:r w:rsidR="005C56F7" w:rsidRPr="007A33ED">
              <w:rPr>
                <w:b w:val="0"/>
                <w:bCs w:val="0"/>
                <w:caps w:val="0"/>
                <w:color w:val="5C5C5C" w:themeColor="accent1" w:themeTint="BF"/>
                <w:sz w:val="22"/>
                <w:szCs w:val="22"/>
                <w:lang w:val="en-ZA"/>
              </w:rPr>
              <w:t>2.</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Getting Started</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_Toc137040397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6C496A">
              <w:rPr>
                <w:rFonts w:ascii="Arial" w:hAnsi="Arial" w:cs="Arial"/>
                <w:b w:val="0"/>
                <w:bCs w:val="0"/>
                <w:caps w:val="0"/>
                <w:noProof/>
                <w:webHidden/>
                <w:color w:val="5C5C5C" w:themeColor="accent1" w:themeTint="BF"/>
                <w:sz w:val="22"/>
                <w:szCs w:val="22"/>
                <w:lang w:val="en-ZA"/>
              </w:rPr>
              <w:t>4</w:t>
            </w:r>
            <w:r w:rsidR="005C56F7" w:rsidRPr="007A33ED">
              <w:rPr>
                <w:rFonts w:ascii="Arial" w:hAnsi="Arial" w:cs="Arial"/>
                <w:b w:val="0"/>
                <w:bCs w:val="0"/>
                <w:caps w:val="0"/>
                <w:webHidden/>
                <w:color w:val="5C5C5C" w:themeColor="accent1" w:themeTint="BF"/>
                <w:sz w:val="22"/>
                <w:szCs w:val="22"/>
                <w:lang w:val="en-ZA"/>
              </w:rPr>
              <w:fldChar w:fldCharType="end"/>
            </w:r>
          </w:hyperlink>
        </w:p>
        <w:p w14:paraId="4A4965AC" w14:textId="20414FB7"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398" w:history="1">
            <w:r w:rsidR="005C56F7" w:rsidRPr="007A33ED">
              <w:rPr>
                <w:smallCaps w:val="0"/>
                <w:color w:val="5C5C5C" w:themeColor="accent1" w:themeTint="BF"/>
                <w:sz w:val="22"/>
                <w:szCs w:val="22"/>
                <w:lang w:val="en-ZA"/>
              </w:rPr>
              <w:t>2.1 Creating an Account</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_Toc137040398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6C496A">
              <w:rPr>
                <w:rFonts w:ascii="Arial" w:hAnsi="Arial" w:cs="Arial"/>
                <w:smallCaps w:val="0"/>
                <w:noProof/>
                <w:webHidden/>
                <w:color w:val="5C5C5C" w:themeColor="accent1" w:themeTint="BF"/>
                <w:sz w:val="22"/>
                <w:szCs w:val="22"/>
                <w:lang w:val="en-ZA"/>
              </w:rPr>
              <w:t>4</w:t>
            </w:r>
            <w:r w:rsidR="005C56F7" w:rsidRPr="007A33ED">
              <w:rPr>
                <w:rFonts w:ascii="Arial" w:hAnsi="Arial" w:cs="Arial"/>
                <w:smallCaps w:val="0"/>
                <w:webHidden/>
                <w:color w:val="5C5C5C" w:themeColor="accent1" w:themeTint="BF"/>
                <w:sz w:val="22"/>
                <w:szCs w:val="22"/>
                <w:lang w:val="en-ZA"/>
              </w:rPr>
              <w:fldChar w:fldCharType="end"/>
            </w:r>
          </w:hyperlink>
        </w:p>
        <w:p w14:paraId="7CCE56F1" w14:textId="6BF85025"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399" w:history="1">
            <w:r w:rsidR="005C56F7" w:rsidRPr="007A33ED">
              <w:rPr>
                <w:smallCaps w:val="0"/>
                <w:color w:val="5C5C5C" w:themeColor="accent1" w:themeTint="BF"/>
                <w:sz w:val="22"/>
                <w:szCs w:val="22"/>
                <w:lang w:val="en-ZA"/>
              </w:rPr>
              <w:t>2.2 Logging In</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_Toc137040399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6C496A">
              <w:rPr>
                <w:rFonts w:ascii="Arial" w:hAnsi="Arial" w:cs="Arial"/>
                <w:smallCaps w:val="0"/>
                <w:noProof/>
                <w:webHidden/>
                <w:color w:val="5C5C5C" w:themeColor="accent1" w:themeTint="BF"/>
                <w:sz w:val="22"/>
                <w:szCs w:val="22"/>
                <w:lang w:val="en-ZA"/>
              </w:rPr>
              <w:t>6</w:t>
            </w:r>
            <w:r w:rsidR="005C56F7" w:rsidRPr="007A33ED">
              <w:rPr>
                <w:rFonts w:ascii="Arial" w:hAnsi="Arial" w:cs="Arial"/>
                <w:smallCaps w:val="0"/>
                <w:webHidden/>
                <w:color w:val="5C5C5C" w:themeColor="accent1" w:themeTint="BF"/>
                <w:sz w:val="22"/>
                <w:szCs w:val="22"/>
                <w:lang w:val="en-ZA"/>
              </w:rPr>
              <w:fldChar w:fldCharType="end"/>
            </w:r>
          </w:hyperlink>
        </w:p>
        <w:p w14:paraId="12EA4521" w14:textId="768E6885"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00" w:history="1">
            <w:r w:rsidR="005C56F7" w:rsidRPr="007A33ED">
              <w:rPr>
                <w:b w:val="0"/>
                <w:bCs w:val="0"/>
                <w:caps w:val="0"/>
                <w:color w:val="5C5C5C" w:themeColor="accent1" w:themeTint="BF"/>
                <w:sz w:val="22"/>
                <w:szCs w:val="22"/>
                <w:lang w:val="en-ZA"/>
              </w:rPr>
              <w:t>3.</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Profile Management</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_Toc137040400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6C496A">
              <w:rPr>
                <w:rFonts w:ascii="Arial" w:hAnsi="Arial" w:cs="Arial"/>
                <w:b w:val="0"/>
                <w:bCs w:val="0"/>
                <w:caps w:val="0"/>
                <w:noProof/>
                <w:webHidden/>
                <w:color w:val="5C5C5C" w:themeColor="accent1" w:themeTint="BF"/>
                <w:sz w:val="22"/>
                <w:szCs w:val="22"/>
                <w:lang w:val="en-ZA"/>
              </w:rPr>
              <w:t>7</w:t>
            </w:r>
            <w:r w:rsidR="005C56F7" w:rsidRPr="007A33ED">
              <w:rPr>
                <w:rFonts w:ascii="Arial" w:hAnsi="Arial" w:cs="Arial"/>
                <w:b w:val="0"/>
                <w:bCs w:val="0"/>
                <w:caps w:val="0"/>
                <w:webHidden/>
                <w:color w:val="5C5C5C" w:themeColor="accent1" w:themeTint="BF"/>
                <w:sz w:val="22"/>
                <w:szCs w:val="22"/>
                <w:lang w:val="en-ZA"/>
              </w:rPr>
              <w:fldChar w:fldCharType="end"/>
            </w:r>
          </w:hyperlink>
        </w:p>
        <w:p w14:paraId="406AB3EB" w14:textId="2AB7F5FE"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1" w:history="1">
            <w:r w:rsidR="005C56F7" w:rsidRPr="007A33ED">
              <w:rPr>
                <w:smallCaps w:val="0"/>
                <w:color w:val="5C5C5C" w:themeColor="accent1" w:themeTint="BF"/>
                <w:sz w:val="22"/>
                <w:szCs w:val="22"/>
                <w:lang w:val="en-ZA"/>
              </w:rPr>
              <w:t>3.1 Editing Your Profile</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_Toc137040401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6C496A">
              <w:rPr>
                <w:rFonts w:ascii="Arial" w:hAnsi="Arial" w:cs="Arial"/>
                <w:smallCaps w:val="0"/>
                <w:noProof/>
                <w:webHidden/>
                <w:color w:val="5C5C5C" w:themeColor="accent1" w:themeTint="BF"/>
                <w:sz w:val="22"/>
                <w:szCs w:val="22"/>
                <w:lang w:val="en-ZA"/>
              </w:rPr>
              <w:t>7</w:t>
            </w:r>
            <w:r w:rsidR="005C56F7" w:rsidRPr="007A33ED">
              <w:rPr>
                <w:rFonts w:ascii="Arial" w:hAnsi="Arial" w:cs="Arial"/>
                <w:smallCaps w:val="0"/>
                <w:webHidden/>
                <w:color w:val="5C5C5C" w:themeColor="accent1" w:themeTint="BF"/>
                <w:sz w:val="22"/>
                <w:szCs w:val="22"/>
                <w:lang w:val="en-ZA"/>
              </w:rPr>
              <w:fldChar w:fldCharType="end"/>
            </w:r>
          </w:hyperlink>
        </w:p>
        <w:p w14:paraId="5885094C" w14:textId="2E3844C1"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2" w:history="1">
            <w:r w:rsidR="005C56F7" w:rsidRPr="007A33ED">
              <w:rPr>
                <w:smallCaps w:val="0"/>
                <w:color w:val="5C5C5C" w:themeColor="accent1" w:themeTint="BF"/>
                <w:sz w:val="22"/>
                <w:szCs w:val="22"/>
                <w:lang w:val="en-ZA"/>
              </w:rPr>
              <w:t>3.2 Privacy Settings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_Toc137040402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6C496A">
              <w:rPr>
                <w:rFonts w:ascii="Arial" w:hAnsi="Arial" w:cs="Arial"/>
                <w:smallCaps w:val="0"/>
                <w:noProof/>
                <w:webHidden/>
                <w:color w:val="5C5C5C" w:themeColor="accent1" w:themeTint="BF"/>
                <w:sz w:val="22"/>
                <w:szCs w:val="22"/>
                <w:lang w:val="en-ZA"/>
              </w:rPr>
              <w:t>9</w:t>
            </w:r>
            <w:r w:rsidR="005C56F7" w:rsidRPr="007A33ED">
              <w:rPr>
                <w:rFonts w:ascii="Arial" w:hAnsi="Arial" w:cs="Arial"/>
                <w:smallCaps w:val="0"/>
                <w:webHidden/>
                <w:color w:val="5C5C5C" w:themeColor="accent1" w:themeTint="BF"/>
                <w:sz w:val="22"/>
                <w:szCs w:val="22"/>
                <w:lang w:val="en-ZA"/>
              </w:rPr>
              <w:fldChar w:fldCharType="end"/>
            </w:r>
          </w:hyperlink>
        </w:p>
        <w:p w14:paraId="02C29B07" w14:textId="3C3F9FD9"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03" w:history="1">
            <w:r w:rsidR="005C56F7" w:rsidRPr="007A33ED">
              <w:rPr>
                <w:b w:val="0"/>
                <w:bCs w:val="0"/>
                <w:caps w:val="0"/>
                <w:color w:val="5C5C5C" w:themeColor="accent1" w:themeTint="BF"/>
                <w:sz w:val="22"/>
                <w:szCs w:val="22"/>
                <w:lang w:val="en-ZA"/>
              </w:rPr>
              <w:t>4.</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Communities</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_Toc137040403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6C496A">
              <w:rPr>
                <w:rFonts w:ascii="Arial" w:hAnsi="Arial" w:cs="Arial"/>
                <w:b w:val="0"/>
                <w:bCs w:val="0"/>
                <w:caps w:val="0"/>
                <w:noProof/>
                <w:webHidden/>
                <w:color w:val="5C5C5C" w:themeColor="accent1" w:themeTint="BF"/>
                <w:sz w:val="22"/>
                <w:szCs w:val="22"/>
                <w:lang w:val="en-ZA"/>
              </w:rPr>
              <w:t>10</w:t>
            </w:r>
            <w:r w:rsidR="005C56F7" w:rsidRPr="007A33ED">
              <w:rPr>
                <w:rFonts w:ascii="Arial" w:hAnsi="Arial" w:cs="Arial"/>
                <w:b w:val="0"/>
                <w:bCs w:val="0"/>
                <w:caps w:val="0"/>
                <w:webHidden/>
                <w:color w:val="5C5C5C" w:themeColor="accent1" w:themeTint="BF"/>
                <w:sz w:val="22"/>
                <w:szCs w:val="22"/>
                <w:lang w:val="en-ZA"/>
              </w:rPr>
              <w:fldChar w:fldCharType="end"/>
            </w:r>
          </w:hyperlink>
        </w:p>
        <w:p w14:paraId="7EC21D07" w14:textId="1E5F8FFC"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4" w:history="1">
            <w:r w:rsidR="005C56F7" w:rsidRPr="007A33ED">
              <w:rPr>
                <w:smallCaps w:val="0"/>
                <w:color w:val="5C5C5C" w:themeColor="accent1" w:themeTint="BF"/>
                <w:sz w:val="22"/>
                <w:szCs w:val="22"/>
                <w:lang w:val="en-ZA"/>
              </w:rPr>
              <w:t>4.1 Browsing Communities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_Toc137040404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6C496A">
              <w:rPr>
                <w:rFonts w:ascii="Arial" w:hAnsi="Arial" w:cs="Arial"/>
                <w:smallCaps w:val="0"/>
                <w:noProof/>
                <w:webHidden/>
                <w:color w:val="5C5C5C" w:themeColor="accent1" w:themeTint="BF"/>
                <w:sz w:val="22"/>
                <w:szCs w:val="22"/>
                <w:lang w:val="en-ZA"/>
              </w:rPr>
              <w:t>10</w:t>
            </w:r>
            <w:r w:rsidR="005C56F7" w:rsidRPr="007A33ED">
              <w:rPr>
                <w:rFonts w:ascii="Arial" w:hAnsi="Arial" w:cs="Arial"/>
                <w:smallCaps w:val="0"/>
                <w:webHidden/>
                <w:color w:val="5C5C5C" w:themeColor="accent1" w:themeTint="BF"/>
                <w:sz w:val="22"/>
                <w:szCs w:val="22"/>
                <w:lang w:val="en-ZA"/>
              </w:rPr>
              <w:fldChar w:fldCharType="end"/>
            </w:r>
          </w:hyperlink>
        </w:p>
        <w:p w14:paraId="77E08C4E" w14:textId="14A68BD1"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5" w:history="1">
            <w:r w:rsidR="005C56F7" w:rsidRPr="007A33ED">
              <w:rPr>
                <w:smallCaps w:val="0"/>
                <w:color w:val="5C5C5C" w:themeColor="accent1" w:themeTint="BF"/>
                <w:sz w:val="22"/>
                <w:szCs w:val="22"/>
                <w:lang w:val="en-ZA"/>
              </w:rPr>
              <w:t xml:space="preserve">4.2 Joining a </w:t>
            </w:r>
            <w:r w:rsidR="007A33ED">
              <w:rPr>
                <w:smallCaps w:val="0"/>
                <w:color w:val="5C5C5C" w:themeColor="accent1" w:themeTint="BF"/>
                <w:sz w:val="22"/>
                <w:szCs w:val="22"/>
                <w:lang w:val="en-ZA"/>
              </w:rPr>
              <w:t>Community</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_Toc137040405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6C496A">
              <w:rPr>
                <w:rFonts w:ascii="Arial" w:hAnsi="Arial" w:cs="Arial"/>
                <w:smallCaps w:val="0"/>
                <w:noProof/>
                <w:webHidden/>
                <w:color w:val="5C5C5C" w:themeColor="accent1" w:themeTint="BF"/>
                <w:sz w:val="22"/>
                <w:szCs w:val="22"/>
                <w:lang w:val="en-ZA"/>
              </w:rPr>
              <w:t>11</w:t>
            </w:r>
            <w:r w:rsidR="005C56F7" w:rsidRPr="007A33ED">
              <w:rPr>
                <w:rFonts w:ascii="Arial" w:hAnsi="Arial" w:cs="Arial"/>
                <w:smallCaps w:val="0"/>
                <w:webHidden/>
                <w:color w:val="5C5C5C" w:themeColor="accent1" w:themeTint="BF"/>
                <w:sz w:val="22"/>
                <w:szCs w:val="22"/>
                <w:lang w:val="en-ZA"/>
              </w:rPr>
              <w:fldChar w:fldCharType="end"/>
            </w:r>
          </w:hyperlink>
        </w:p>
        <w:p w14:paraId="7C73795A" w14:textId="61C485E7"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06" w:history="1">
            <w:r w:rsidR="005C56F7" w:rsidRPr="007A33ED">
              <w:rPr>
                <w:b w:val="0"/>
                <w:bCs w:val="0"/>
                <w:caps w:val="0"/>
                <w:color w:val="5C5C5C" w:themeColor="accent1" w:themeTint="BF"/>
                <w:sz w:val="22"/>
                <w:szCs w:val="22"/>
                <w:lang w:val="en-ZA"/>
              </w:rPr>
              <w:t>5.</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Sharing Content</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_Toc137040406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6C496A">
              <w:rPr>
                <w:rFonts w:ascii="Arial" w:hAnsi="Arial" w:cs="Arial"/>
                <w:b w:val="0"/>
                <w:bCs w:val="0"/>
                <w:caps w:val="0"/>
                <w:noProof/>
                <w:webHidden/>
                <w:color w:val="5C5C5C" w:themeColor="accent1" w:themeTint="BF"/>
                <w:sz w:val="22"/>
                <w:szCs w:val="22"/>
                <w:lang w:val="en-ZA"/>
              </w:rPr>
              <w:t>12</w:t>
            </w:r>
            <w:r w:rsidR="005C56F7" w:rsidRPr="007A33ED">
              <w:rPr>
                <w:rFonts w:ascii="Arial" w:hAnsi="Arial" w:cs="Arial"/>
                <w:b w:val="0"/>
                <w:bCs w:val="0"/>
                <w:caps w:val="0"/>
                <w:webHidden/>
                <w:color w:val="5C5C5C" w:themeColor="accent1" w:themeTint="BF"/>
                <w:sz w:val="22"/>
                <w:szCs w:val="22"/>
                <w:lang w:val="en-ZA"/>
              </w:rPr>
              <w:fldChar w:fldCharType="end"/>
            </w:r>
          </w:hyperlink>
        </w:p>
        <w:p w14:paraId="75037CFC" w14:textId="1B4A8F41"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7" w:history="1">
            <w:r w:rsidR="005C56F7" w:rsidRPr="007A33ED">
              <w:rPr>
                <w:smallCaps w:val="0"/>
                <w:color w:val="5C5C5C" w:themeColor="accent1" w:themeTint="BF"/>
                <w:sz w:val="22"/>
                <w:szCs w:val="22"/>
                <w:lang w:val="en-ZA"/>
              </w:rPr>
              <w:t>5.1 Posting Content</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_Toc137040407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6C496A">
              <w:rPr>
                <w:rFonts w:ascii="Arial" w:hAnsi="Arial" w:cs="Arial"/>
                <w:smallCaps w:val="0"/>
                <w:noProof/>
                <w:webHidden/>
                <w:color w:val="5C5C5C" w:themeColor="accent1" w:themeTint="BF"/>
                <w:sz w:val="22"/>
                <w:szCs w:val="22"/>
                <w:lang w:val="en-ZA"/>
              </w:rPr>
              <w:t>12</w:t>
            </w:r>
            <w:r w:rsidR="005C56F7" w:rsidRPr="007A33ED">
              <w:rPr>
                <w:rFonts w:ascii="Arial" w:hAnsi="Arial" w:cs="Arial"/>
                <w:smallCaps w:val="0"/>
                <w:webHidden/>
                <w:color w:val="5C5C5C" w:themeColor="accent1" w:themeTint="BF"/>
                <w:sz w:val="22"/>
                <w:szCs w:val="22"/>
                <w:lang w:val="en-ZA"/>
              </w:rPr>
              <w:fldChar w:fldCharType="end"/>
            </w:r>
          </w:hyperlink>
        </w:p>
        <w:p w14:paraId="21DEC32A" w14:textId="745C3285"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8" w:history="1">
            <w:r w:rsidR="005C56F7" w:rsidRPr="007A33ED">
              <w:rPr>
                <w:smallCaps w:val="0"/>
                <w:color w:val="5C5C5C" w:themeColor="accent1" w:themeTint="BF"/>
                <w:sz w:val="22"/>
                <w:szCs w:val="22"/>
                <w:lang w:val="en-ZA"/>
              </w:rPr>
              <w:t>5.2 Commenting and Liking Posts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_Toc137040408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6C496A">
              <w:rPr>
                <w:rFonts w:ascii="Arial" w:hAnsi="Arial" w:cs="Arial"/>
                <w:smallCaps w:val="0"/>
                <w:noProof/>
                <w:webHidden/>
                <w:color w:val="5C5C5C" w:themeColor="accent1" w:themeTint="BF"/>
                <w:sz w:val="22"/>
                <w:szCs w:val="22"/>
                <w:lang w:val="en-ZA"/>
              </w:rPr>
              <w:t>12</w:t>
            </w:r>
            <w:r w:rsidR="005C56F7" w:rsidRPr="007A33ED">
              <w:rPr>
                <w:rFonts w:ascii="Arial" w:hAnsi="Arial" w:cs="Arial"/>
                <w:smallCaps w:val="0"/>
                <w:webHidden/>
                <w:color w:val="5C5C5C" w:themeColor="accent1" w:themeTint="BF"/>
                <w:sz w:val="22"/>
                <w:szCs w:val="22"/>
                <w:lang w:val="en-ZA"/>
              </w:rPr>
              <w:fldChar w:fldCharType="end"/>
            </w:r>
          </w:hyperlink>
        </w:p>
        <w:p w14:paraId="79F1E038" w14:textId="13C702EE"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9" w:history="1">
            <w:r w:rsidR="005C56F7" w:rsidRPr="007A33ED">
              <w:rPr>
                <w:smallCaps w:val="0"/>
                <w:color w:val="5C5C5C" w:themeColor="accent1" w:themeTint="BF"/>
                <w:sz w:val="22"/>
                <w:szCs w:val="22"/>
                <w:lang w:val="en-ZA"/>
              </w:rPr>
              <w:t>5.3 Sharing Posts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_Toc137040409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6C496A">
              <w:rPr>
                <w:rFonts w:ascii="Arial" w:hAnsi="Arial" w:cs="Arial"/>
                <w:smallCaps w:val="0"/>
                <w:noProof/>
                <w:webHidden/>
                <w:color w:val="5C5C5C" w:themeColor="accent1" w:themeTint="BF"/>
                <w:sz w:val="22"/>
                <w:szCs w:val="22"/>
                <w:lang w:val="en-ZA"/>
              </w:rPr>
              <w:t>14</w:t>
            </w:r>
            <w:r w:rsidR="005C56F7" w:rsidRPr="007A33ED">
              <w:rPr>
                <w:rFonts w:ascii="Arial" w:hAnsi="Arial" w:cs="Arial"/>
                <w:smallCaps w:val="0"/>
                <w:webHidden/>
                <w:color w:val="5C5C5C" w:themeColor="accent1" w:themeTint="BF"/>
                <w:sz w:val="22"/>
                <w:szCs w:val="22"/>
                <w:lang w:val="en-ZA"/>
              </w:rPr>
              <w:fldChar w:fldCharType="end"/>
            </w:r>
          </w:hyperlink>
        </w:p>
        <w:p w14:paraId="4F33CCDD" w14:textId="121C375D"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0" w:history="1">
            <w:r w:rsidR="005C56F7" w:rsidRPr="007A33ED">
              <w:rPr>
                <w:b w:val="0"/>
                <w:bCs w:val="0"/>
                <w:caps w:val="0"/>
                <w:color w:val="5C5C5C" w:themeColor="accent1" w:themeTint="BF"/>
                <w:sz w:val="22"/>
                <w:szCs w:val="22"/>
                <w:lang w:val="en-ZA"/>
              </w:rPr>
              <w:t>6.</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Personalising Your Feed</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_Toc137040410 \h </w:instrText>
            </w:r>
            <w:r w:rsidR="005C56F7" w:rsidRPr="007A33ED">
              <w:rPr>
                <w:rFonts w:ascii="Arial" w:hAnsi="Arial" w:cs="Arial"/>
                <w:b w:val="0"/>
                <w:bCs w:val="0"/>
                <w:caps w:val="0"/>
                <w:webHidden/>
                <w:color w:val="5C5C5C" w:themeColor="accent1" w:themeTint="BF"/>
                <w:sz w:val="22"/>
                <w:szCs w:val="22"/>
                <w:lang w:val="en-ZA"/>
              </w:rPr>
              <w:fldChar w:fldCharType="separate"/>
            </w:r>
            <w:r w:rsidR="006C496A">
              <w:rPr>
                <w:rFonts w:ascii="Arial" w:hAnsi="Arial" w:cs="Arial"/>
                <w:caps w:val="0"/>
                <w:noProof/>
                <w:webHidden/>
                <w:color w:val="5C5C5C" w:themeColor="accent1" w:themeTint="BF"/>
                <w:sz w:val="22"/>
                <w:szCs w:val="22"/>
              </w:rPr>
              <w:t>Error! Bookmark not defined.</w:t>
            </w:r>
            <w:r w:rsidR="005C56F7" w:rsidRPr="007A33ED">
              <w:rPr>
                <w:rFonts w:ascii="Arial" w:hAnsi="Arial" w:cs="Arial"/>
                <w:b w:val="0"/>
                <w:bCs w:val="0"/>
                <w:caps w:val="0"/>
                <w:webHidden/>
                <w:color w:val="5C5C5C" w:themeColor="accent1" w:themeTint="BF"/>
                <w:sz w:val="22"/>
                <w:szCs w:val="22"/>
                <w:lang w:val="en-ZA"/>
              </w:rPr>
              <w:fldChar w:fldCharType="end"/>
            </w:r>
          </w:hyperlink>
        </w:p>
        <w:p w14:paraId="11471254" w14:textId="7CCD137A"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1" w:history="1">
            <w:r w:rsidR="005C56F7" w:rsidRPr="007A33ED">
              <w:rPr>
                <w:smallCaps w:val="0"/>
                <w:color w:val="5C5C5C" w:themeColor="accent1" w:themeTint="BF"/>
                <w:sz w:val="22"/>
                <w:szCs w:val="22"/>
                <w:lang w:val="en-ZA"/>
              </w:rPr>
              <w:t>6.1 Selecting Interests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_Toc137040411 \h </w:instrText>
            </w:r>
            <w:r w:rsidR="005C56F7" w:rsidRPr="007A33ED">
              <w:rPr>
                <w:rFonts w:ascii="Arial" w:hAnsi="Arial" w:cs="Arial"/>
                <w:smallCaps w:val="0"/>
                <w:webHidden/>
                <w:color w:val="5C5C5C" w:themeColor="accent1" w:themeTint="BF"/>
                <w:sz w:val="22"/>
                <w:szCs w:val="22"/>
                <w:lang w:val="en-ZA"/>
              </w:rPr>
              <w:fldChar w:fldCharType="separate"/>
            </w:r>
            <w:r w:rsidR="006C496A">
              <w:rPr>
                <w:rFonts w:ascii="Arial" w:hAnsi="Arial" w:cs="Arial"/>
                <w:b/>
                <w:bCs/>
                <w:smallCaps w:val="0"/>
                <w:noProof/>
                <w:webHidden/>
                <w:color w:val="5C5C5C" w:themeColor="accent1" w:themeTint="BF"/>
                <w:sz w:val="22"/>
                <w:szCs w:val="22"/>
              </w:rPr>
              <w:t>Error! Bookmark not defined.</w:t>
            </w:r>
            <w:r w:rsidR="005C56F7" w:rsidRPr="007A33ED">
              <w:rPr>
                <w:rFonts w:ascii="Arial" w:hAnsi="Arial" w:cs="Arial"/>
                <w:smallCaps w:val="0"/>
                <w:webHidden/>
                <w:color w:val="5C5C5C" w:themeColor="accent1" w:themeTint="BF"/>
                <w:sz w:val="22"/>
                <w:szCs w:val="22"/>
                <w:lang w:val="en-ZA"/>
              </w:rPr>
              <w:fldChar w:fldCharType="end"/>
            </w:r>
          </w:hyperlink>
        </w:p>
        <w:p w14:paraId="6E96E466" w14:textId="2E1FA45D"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2" w:history="1">
            <w:r w:rsidR="005C56F7" w:rsidRPr="007A33ED">
              <w:rPr>
                <w:smallCaps w:val="0"/>
                <w:color w:val="5C5C5C" w:themeColor="accent1" w:themeTint="BF"/>
                <w:sz w:val="22"/>
                <w:szCs w:val="22"/>
                <w:lang w:val="en-ZA"/>
              </w:rPr>
              <w:t>6.2 Customizing Feed Preferences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_Toc137040412 \h </w:instrText>
            </w:r>
            <w:r w:rsidR="005C56F7" w:rsidRPr="007A33ED">
              <w:rPr>
                <w:rFonts w:ascii="Arial" w:hAnsi="Arial" w:cs="Arial"/>
                <w:smallCaps w:val="0"/>
                <w:webHidden/>
                <w:color w:val="5C5C5C" w:themeColor="accent1" w:themeTint="BF"/>
                <w:sz w:val="22"/>
                <w:szCs w:val="22"/>
                <w:lang w:val="en-ZA"/>
              </w:rPr>
              <w:fldChar w:fldCharType="separate"/>
            </w:r>
            <w:r w:rsidR="006C496A">
              <w:rPr>
                <w:rFonts w:ascii="Arial" w:hAnsi="Arial" w:cs="Arial"/>
                <w:b/>
                <w:bCs/>
                <w:smallCaps w:val="0"/>
                <w:noProof/>
                <w:webHidden/>
                <w:color w:val="5C5C5C" w:themeColor="accent1" w:themeTint="BF"/>
                <w:sz w:val="22"/>
                <w:szCs w:val="22"/>
              </w:rPr>
              <w:t>Error! Bookmark not defined.</w:t>
            </w:r>
            <w:r w:rsidR="005C56F7" w:rsidRPr="007A33ED">
              <w:rPr>
                <w:rFonts w:ascii="Arial" w:hAnsi="Arial" w:cs="Arial"/>
                <w:smallCaps w:val="0"/>
                <w:webHidden/>
                <w:color w:val="5C5C5C" w:themeColor="accent1" w:themeTint="BF"/>
                <w:sz w:val="22"/>
                <w:szCs w:val="22"/>
                <w:lang w:val="en-ZA"/>
              </w:rPr>
              <w:fldChar w:fldCharType="end"/>
            </w:r>
          </w:hyperlink>
        </w:p>
        <w:p w14:paraId="2DC50CA0" w14:textId="5A431015"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3" w:history="1">
            <w:r w:rsidR="005C56F7" w:rsidRPr="007A33ED">
              <w:rPr>
                <w:b w:val="0"/>
                <w:bCs w:val="0"/>
                <w:caps w:val="0"/>
                <w:color w:val="5C5C5C" w:themeColor="accent1" w:themeTint="BF"/>
                <w:sz w:val="22"/>
                <w:szCs w:val="22"/>
                <w:lang w:val="en-ZA"/>
              </w:rPr>
              <w:t>7.</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Notifications and Messaging</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_Toc137040413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6C496A">
              <w:rPr>
                <w:rFonts w:ascii="Arial" w:hAnsi="Arial" w:cs="Arial"/>
                <w:b w:val="0"/>
                <w:bCs w:val="0"/>
                <w:caps w:val="0"/>
                <w:noProof/>
                <w:webHidden/>
                <w:color w:val="5C5C5C" w:themeColor="accent1" w:themeTint="BF"/>
                <w:sz w:val="22"/>
                <w:szCs w:val="22"/>
                <w:lang w:val="en-ZA"/>
              </w:rPr>
              <w:t>15</w:t>
            </w:r>
            <w:r w:rsidR="005C56F7" w:rsidRPr="007A33ED">
              <w:rPr>
                <w:rFonts w:ascii="Arial" w:hAnsi="Arial" w:cs="Arial"/>
                <w:b w:val="0"/>
                <w:bCs w:val="0"/>
                <w:caps w:val="0"/>
                <w:webHidden/>
                <w:color w:val="5C5C5C" w:themeColor="accent1" w:themeTint="BF"/>
                <w:sz w:val="22"/>
                <w:szCs w:val="22"/>
                <w:lang w:val="en-ZA"/>
              </w:rPr>
              <w:fldChar w:fldCharType="end"/>
            </w:r>
          </w:hyperlink>
        </w:p>
        <w:p w14:paraId="7B821B6E" w14:textId="2502F4F2"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4" w:history="1">
            <w:r w:rsidR="005C56F7" w:rsidRPr="007A33ED">
              <w:rPr>
                <w:smallCaps w:val="0"/>
                <w:color w:val="5C5C5C" w:themeColor="accent1" w:themeTint="BF"/>
                <w:sz w:val="22"/>
                <w:szCs w:val="22"/>
                <w:lang w:val="en-ZA"/>
              </w:rPr>
              <w:t>7.1 Managing Notifications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_Toc137040414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6C496A">
              <w:rPr>
                <w:rFonts w:ascii="Arial" w:hAnsi="Arial" w:cs="Arial"/>
                <w:smallCaps w:val="0"/>
                <w:noProof/>
                <w:webHidden/>
                <w:color w:val="5C5C5C" w:themeColor="accent1" w:themeTint="BF"/>
                <w:sz w:val="22"/>
                <w:szCs w:val="22"/>
                <w:lang w:val="en-ZA"/>
              </w:rPr>
              <w:t>15</w:t>
            </w:r>
            <w:r w:rsidR="005C56F7" w:rsidRPr="007A33ED">
              <w:rPr>
                <w:rFonts w:ascii="Arial" w:hAnsi="Arial" w:cs="Arial"/>
                <w:smallCaps w:val="0"/>
                <w:webHidden/>
                <w:color w:val="5C5C5C" w:themeColor="accent1" w:themeTint="BF"/>
                <w:sz w:val="22"/>
                <w:szCs w:val="22"/>
                <w:lang w:val="en-ZA"/>
              </w:rPr>
              <w:fldChar w:fldCharType="end"/>
            </w:r>
          </w:hyperlink>
        </w:p>
        <w:p w14:paraId="49634BD6" w14:textId="0A07FCE0"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5" w:history="1">
            <w:r w:rsidR="005C56F7" w:rsidRPr="007A33ED">
              <w:rPr>
                <w:smallCaps w:val="0"/>
                <w:color w:val="5C5C5C" w:themeColor="accent1" w:themeTint="BF"/>
                <w:sz w:val="22"/>
                <w:szCs w:val="22"/>
                <w:lang w:val="en-ZA"/>
              </w:rPr>
              <w:t>7.2 Direct Messaging</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_Toc137040415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6C496A">
              <w:rPr>
                <w:rFonts w:ascii="Arial" w:hAnsi="Arial" w:cs="Arial"/>
                <w:smallCaps w:val="0"/>
                <w:noProof/>
                <w:webHidden/>
                <w:color w:val="5C5C5C" w:themeColor="accent1" w:themeTint="BF"/>
                <w:sz w:val="22"/>
                <w:szCs w:val="22"/>
                <w:lang w:val="en-ZA"/>
              </w:rPr>
              <w:t>16</w:t>
            </w:r>
            <w:r w:rsidR="005C56F7" w:rsidRPr="007A33ED">
              <w:rPr>
                <w:rFonts w:ascii="Arial" w:hAnsi="Arial" w:cs="Arial"/>
                <w:smallCaps w:val="0"/>
                <w:webHidden/>
                <w:color w:val="5C5C5C" w:themeColor="accent1" w:themeTint="BF"/>
                <w:sz w:val="22"/>
                <w:szCs w:val="22"/>
                <w:lang w:val="en-ZA"/>
              </w:rPr>
              <w:fldChar w:fldCharType="end"/>
            </w:r>
          </w:hyperlink>
        </w:p>
        <w:p w14:paraId="01613AC5" w14:textId="21B894A1"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6" w:history="1">
            <w:r w:rsidR="005C56F7" w:rsidRPr="007A33ED">
              <w:rPr>
                <w:b w:val="0"/>
                <w:bCs w:val="0"/>
                <w:caps w:val="0"/>
                <w:color w:val="5C5C5C" w:themeColor="accent1" w:themeTint="BF"/>
                <w:sz w:val="22"/>
                <w:szCs w:val="22"/>
                <w:lang w:val="en-ZA"/>
              </w:rPr>
              <w:t>8.</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Troubleshooting</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_Toc137040416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6C496A">
              <w:rPr>
                <w:rFonts w:ascii="Arial" w:hAnsi="Arial" w:cs="Arial"/>
                <w:b w:val="0"/>
                <w:bCs w:val="0"/>
                <w:caps w:val="0"/>
                <w:noProof/>
                <w:webHidden/>
                <w:color w:val="5C5C5C" w:themeColor="accent1" w:themeTint="BF"/>
                <w:sz w:val="22"/>
                <w:szCs w:val="22"/>
                <w:lang w:val="en-ZA"/>
              </w:rPr>
              <w:t>17</w:t>
            </w:r>
            <w:r w:rsidR="005C56F7" w:rsidRPr="007A33ED">
              <w:rPr>
                <w:rFonts w:ascii="Arial" w:hAnsi="Arial" w:cs="Arial"/>
                <w:b w:val="0"/>
                <w:bCs w:val="0"/>
                <w:caps w:val="0"/>
                <w:webHidden/>
                <w:color w:val="5C5C5C" w:themeColor="accent1" w:themeTint="BF"/>
                <w:sz w:val="22"/>
                <w:szCs w:val="22"/>
                <w:lang w:val="en-ZA"/>
              </w:rPr>
              <w:fldChar w:fldCharType="end"/>
            </w:r>
          </w:hyperlink>
        </w:p>
        <w:p w14:paraId="0A184BDF" w14:textId="1C989370"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7" w:history="1">
            <w:r w:rsidR="005C56F7" w:rsidRPr="007A33ED">
              <w:rPr>
                <w:smallCaps w:val="0"/>
                <w:color w:val="5C5C5C" w:themeColor="accent1" w:themeTint="BF"/>
                <w:sz w:val="22"/>
                <w:szCs w:val="22"/>
                <w:lang w:val="en-ZA"/>
              </w:rPr>
              <w:t>8.1 Frequently Asked Questions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_Toc137040417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6C496A">
              <w:rPr>
                <w:rFonts w:ascii="Arial" w:hAnsi="Arial" w:cs="Arial"/>
                <w:smallCaps w:val="0"/>
                <w:noProof/>
                <w:webHidden/>
                <w:color w:val="5C5C5C" w:themeColor="accent1" w:themeTint="BF"/>
                <w:sz w:val="22"/>
                <w:szCs w:val="22"/>
                <w:lang w:val="en-ZA"/>
              </w:rPr>
              <w:t>17</w:t>
            </w:r>
            <w:r w:rsidR="005C56F7" w:rsidRPr="007A33ED">
              <w:rPr>
                <w:rFonts w:ascii="Arial" w:hAnsi="Arial" w:cs="Arial"/>
                <w:smallCaps w:val="0"/>
                <w:webHidden/>
                <w:color w:val="5C5C5C" w:themeColor="accent1" w:themeTint="BF"/>
                <w:sz w:val="22"/>
                <w:szCs w:val="22"/>
                <w:lang w:val="en-ZA"/>
              </w:rPr>
              <w:fldChar w:fldCharType="end"/>
            </w:r>
          </w:hyperlink>
        </w:p>
        <w:p w14:paraId="6123553F" w14:textId="1A1658D9"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8" w:history="1">
            <w:r w:rsidR="005C56F7" w:rsidRPr="007A33ED">
              <w:rPr>
                <w:smallCaps w:val="0"/>
                <w:color w:val="5C5C5C" w:themeColor="accent1" w:themeTint="BF"/>
                <w:sz w:val="22"/>
                <w:szCs w:val="22"/>
                <w:lang w:val="en-ZA"/>
              </w:rPr>
              <w:t>8.2 Contact Support</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_Toc137040418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6C496A">
              <w:rPr>
                <w:rFonts w:ascii="Arial" w:hAnsi="Arial" w:cs="Arial"/>
                <w:smallCaps w:val="0"/>
                <w:noProof/>
                <w:webHidden/>
                <w:color w:val="5C5C5C" w:themeColor="accent1" w:themeTint="BF"/>
                <w:sz w:val="22"/>
                <w:szCs w:val="22"/>
                <w:lang w:val="en-ZA"/>
              </w:rPr>
              <w:t>19</w:t>
            </w:r>
            <w:r w:rsidR="005C56F7" w:rsidRPr="007A33ED">
              <w:rPr>
                <w:rFonts w:ascii="Arial" w:hAnsi="Arial" w:cs="Arial"/>
                <w:smallCaps w:val="0"/>
                <w:webHidden/>
                <w:color w:val="5C5C5C" w:themeColor="accent1" w:themeTint="BF"/>
                <w:sz w:val="22"/>
                <w:szCs w:val="22"/>
                <w:lang w:val="en-ZA"/>
              </w:rPr>
              <w:fldChar w:fldCharType="end"/>
            </w:r>
          </w:hyperlink>
        </w:p>
        <w:p w14:paraId="238A2FD0" w14:textId="53C093B7"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9" w:history="1">
            <w:r w:rsidR="005C56F7" w:rsidRPr="007A33ED">
              <w:rPr>
                <w:b w:val="0"/>
                <w:bCs w:val="0"/>
                <w:caps w:val="0"/>
                <w:color w:val="5C5C5C" w:themeColor="accent1" w:themeTint="BF"/>
                <w:sz w:val="22"/>
                <w:szCs w:val="22"/>
                <w:lang w:val="en-ZA"/>
              </w:rPr>
              <w:t>9.</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Appendix</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_Toc137040419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6C496A">
              <w:rPr>
                <w:rFonts w:ascii="Arial" w:hAnsi="Arial" w:cs="Arial"/>
                <w:b w:val="0"/>
                <w:bCs w:val="0"/>
                <w:caps w:val="0"/>
                <w:noProof/>
                <w:webHidden/>
                <w:color w:val="5C5C5C" w:themeColor="accent1" w:themeTint="BF"/>
                <w:sz w:val="22"/>
                <w:szCs w:val="22"/>
                <w:lang w:val="en-ZA"/>
              </w:rPr>
              <w:t>19</w:t>
            </w:r>
            <w:r w:rsidR="005C56F7" w:rsidRPr="007A33ED">
              <w:rPr>
                <w:rFonts w:ascii="Arial" w:hAnsi="Arial" w:cs="Arial"/>
                <w:b w:val="0"/>
                <w:bCs w:val="0"/>
                <w:caps w:val="0"/>
                <w:webHidden/>
                <w:color w:val="5C5C5C" w:themeColor="accent1" w:themeTint="BF"/>
                <w:sz w:val="22"/>
                <w:szCs w:val="22"/>
                <w:lang w:val="en-ZA"/>
              </w:rPr>
              <w:fldChar w:fldCharType="end"/>
            </w:r>
          </w:hyperlink>
        </w:p>
        <w:p w14:paraId="0758F929" w14:textId="0F8B2C72"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20" w:history="1">
            <w:r w:rsidR="005C56F7" w:rsidRPr="007A33ED">
              <w:rPr>
                <w:smallCaps w:val="0"/>
                <w:color w:val="5C5C5C" w:themeColor="accent1" w:themeTint="BF"/>
                <w:sz w:val="22"/>
                <w:szCs w:val="22"/>
                <w:lang w:val="en-ZA"/>
              </w:rPr>
              <w:t>9.1 Terms of Service</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_Toc137040420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6C496A">
              <w:rPr>
                <w:rFonts w:ascii="Arial" w:hAnsi="Arial" w:cs="Arial"/>
                <w:smallCaps w:val="0"/>
                <w:noProof/>
                <w:webHidden/>
                <w:color w:val="5C5C5C" w:themeColor="accent1" w:themeTint="BF"/>
                <w:sz w:val="22"/>
                <w:szCs w:val="22"/>
                <w:lang w:val="en-ZA"/>
              </w:rPr>
              <w:t>19</w:t>
            </w:r>
            <w:r w:rsidR="005C56F7" w:rsidRPr="007A33ED">
              <w:rPr>
                <w:rFonts w:ascii="Arial" w:hAnsi="Arial" w:cs="Arial"/>
                <w:smallCaps w:val="0"/>
                <w:webHidden/>
                <w:color w:val="5C5C5C" w:themeColor="accent1" w:themeTint="BF"/>
                <w:sz w:val="22"/>
                <w:szCs w:val="22"/>
                <w:lang w:val="en-ZA"/>
              </w:rPr>
              <w:fldChar w:fldCharType="end"/>
            </w:r>
          </w:hyperlink>
        </w:p>
        <w:p w14:paraId="7B5B4F04" w14:textId="2A551AC6" w:rsidR="005C56F7" w:rsidRPr="007A33ED" w:rsidRDefault="00000000">
          <w:pPr>
            <w:pStyle w:val="TOC2"/>
            <w:tabs>
              <w:tab w:val="right" w:leader="dot" w:pos="9350"/>
            </w:tabs>
            <w:rPr>
              <w:rFonts w:eastAsiaTheme="minorEastAsia"/>
              <w:smallCaps w:val="0"/>
              <w:noProof/>
              <w:kern w:val="2"/>
              <w:sz w:val="22"/>
              <w:szCs w:val="22"/>
              <w14:ligatures w14:val="standardContextual"/>
            </w:rPr>
          </w:pPr>
          <w:hyperlink w:anchor="_Toc137040421" w:history="1">
            <w:r w:rsidR="005C56F7" w:rsidRPr="007A33ED">
              <w:rPr>
                <w:smallCaps w:val="0"/>
                <w:color w:val="5C5C5C" w:themeColor="accent1" w:themeTint="BF"/>
                <w:sz w:val="22"/>
                <w:szCs w:val="22"/>
                <w:lang w:val="en-ZA"/>
              </w:rPr>
              <w:t>9.2 Privacy Policy</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_Toc137040421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6C496A">
              <w:rPr>
                <w:rFonts w:ascii="Arial" w:hAnsi="Arial" w:cs="Arial"/>
                <w:smallCaps w:val="0"/>
                <w:noProof/>
                <w:webHidden/>
                <w:color w:val="5C5C5C" w:themeColor="accent1" w:themeTint="BF"/>
                <w:sz w:val="22"/>
                <w:szCs w:val="22"/>
                <w:lang w:val="en-ZA"/>
              </w:rPr>
              <w:t>19</w:t>
            </w:r>
            <w:r w:rsidR="005C56F7" w:rsidRPr="007A33ED">
              <w:rPr>
                <w:rFonts w:ascii="Arial" w:hAnsi="Arial" w:cs="Arial"/>
                <w:smallCaps w:val="0"/>
                <w:webHidden/>
                <w:color w:val="5C5C5C" w:themeColor="accent1" w:themeTint="BF"/>
                <w:sz w:val="22"/>
                <w:szCs w:val="22"/>
                <w:lang w:val="en-ZA"/>
              </w:rPr>
              <w:fldChar w:fldCharType="end"/>
            </w:r>
          </w:hyperlink>
        </w:p>
        <w:p w14:paraId="564A7D45" w14:textId="4CED68DA" w:rsidR="00332348" w:rsidRPr="007A33ED" w:rsidRDefault="00BD105F" w:rsidP="00BA7874">
          <w:r w:rsidRPr="007A33ED">
            <w:fldChar w:fldCharType="end"/>
          </w:r>
        </w:p>
      </w:sdtContent>
    </w:sdt>
    <w:p w14:paraId="29DB65B3" w14:textId="50AB7CE7" w:rsidR="00332348" w:rsidRPr="00322ABF" w:rsidRDefault="00E064D7" w:rsidP="00322ABF">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0" w:name="_Toc137040396"/>
      <w:r w:rsidRPr="00322ABF">
        <w:rPr>
          <w:rFonts w:ascii="Arial" w:hAnsi="Arial" w:cs="Arial"/>
          <w:b/>
          <w:bCs/>
          <w:color w:val="3B3B3B" w:themeColor="accent1" w:themeTint="E6"/>
          <w:sz w:val="36"/>
          <w:szCs w:val="36"/>
        </w:rPr>
        <w:lastRenderedPageBreak/>
        <w:t>Introduction</w:t>
      </w:r>
      <w:bookmarkEnd w:id="0"/>
    </w:p>
    <w:p w14:paraId="253B4AA5" w14:textId="77777777" w:rsidR="00BA7874" w:rsidRDefault="00BA7874" w:rsidP="00CC533B">
      <w:pPr>
        <w:tabs>
          <w:tab w:val="left" w:pos="1206"/>
        </w:tabs>
        <w:spacing w:after="0"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xml:space="preserve">Welcome to Encompass! </w:t>
      </w:r>
    </w:p>
    <w:p w14:paraId="6266C8B2" w14:textId="2A68A084"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Encompass is a vibrant social media application that allows you to connect with others who share your interests, ranging from movies and music to books and series. It provides a platform for you to join communities, engage in discussions, and share content related to your favourite topics. Whether you're a movie enthusiast, music lover, bookworm, or simply looking to connect with like-minded individuals, Encompass is the perfect place to explore, express, and engage.</w:t>
      </w:r>
    </w:p>
    <w:p w14:paraId="33B2116A" w14:textId="78C6A6FD"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This user manual has been created to provide you with a comprehensive guide on how to make the most of your experience with Encompass. It will walk you through the various features and functionalities available within the application, helping you navigate the platform effortlessly and ensuring that you get the most out of your interactions within the Encompass community.</w:t>
      </w:r>
    </w:p>
    <w:p w14:paraId="5152DFC1" w14:textId="77777777"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In this user manual, you will find step-by-step instructions, tips, and best practices to help you:</w:t>
      </w:r>
    </w:p>
    <w:p w14:paraId="735EDD8E"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Create and customize your profile to showcase your interests and personality.</w:t>
      </w:r>
    </w:p>
    <w:p w14:paraId="196686C0" w14:textId="5BA3380F"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Discover and join communities that align with your favourite movies, music genres, books, and series.</w:t>
      </w:r>
    </w:p>
    <w:p w14:paraId="0D4C3876"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Engage in discussions by posting and sharing content within your communities.</w:t>
      </w:r>
    </w:p>
    <w:p w14:paraId="401ECFFF"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Interact with other users through likes, comments, and sharing.</w:t>
      </w:r>
    </w:p>
    <w:p w14:paraId="791E4E43"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Personalize your feed to see content that is relevant and tailored to your interests.</w:t>
      </w:r>
    </w:p>
    <w:p w14:paraId="1AAD5E5F" w14:textId="4ACE7A55"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Manage your privacy settings and control the visibility of your profile and posts.</w:t>
      </w:r>
    </w:p>
    <w:p w14:paraId="08FCB9ED" w14:textId="0AA62D0B"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Stay informed with notifications about community updates, new posts, and interactions.</w:t>
      </w:r>
    </w:p>
    <w:p w14:paraId="4EF847E2" w14:textId="05F74C62"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lastRenderedPageBreak/>
        <w:t>Whether you're new to social media or a seasoned user, this user manual will assist you in navigating Encompass with ease. By following the instructions provided, you'll be able to harness the full potential of the application, connect with others who share your passions, and make your Encompass experience enjoyable and engaging.</w:t>
      </w:r>
    </w:p>
    <w:p w14:paraId="3E4BD151" w14:textId="0011216C" w:rsidR="00E064D7"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So, let's dive in and discover the exciting world of Encompass together!</w:t>
      </w:r>
    </w:p>
    <w:p w14:paraId="627B4662" w14:textId="78FBC48A" w:rsidR="001A7444" w:rsidRPr="00322ABF" w:rsidRDefault="004F254B" w:rsidP="00CC533B">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1" w:name="_Toc137040397"/>
      <w:r w:rsidRPr="00322ABF">
        <w:rPr>
          <w:rFonts w:ascii="Arial" w:hAnsi="Arial" w:cs="Arial"/>
          <w:b/>
          <w:bCs/>
          <w:color w:val="3B3B3B" w:themeColor="accent1" w:themeTint="E6"/>
          <w:sz w:val="36"/>
          <w:szCs w:val="36"/>
        </w:rPr>
        <w:t>Getting Started</w:t>
      </w:r>
      <w:bookmarkEnd w:id="1"/>
    </w:p>
    <w:p w14:paraId="1D52D574" w14:textId="05EE264D" w:rsidR="002F2195" w:rsidRPr="002F2195" w:rsidRDefault="002F2195" w:rsidP="00FB4742">
      <w:pPr>
        <w:tabs>
          <w:tab w:val="left" w:pos="1206"/>
        </w:tabs>
        <w:spacing w:after="0" w:line="360" w:lineRule="auto"/>
        <w:outlineLvl w:val="1"/>
        <w:rPr>
          <w:rFonts w:ascii="Arial" w:hAnsi="Arial" w:cs="Arial"/>
          <w:color w:val="5C5C5C" w:themeColor="accent1" w:themeTint="BF"/>
          <w:sz w:val="24"/>
          <w:szCs w:val="24"/>
          <w:lang w:val="en-ZA"/>
        </w:rPr>
      </w:pPr>
      <w:bookmarkStart w:id="2" w:name="_Toc137040398"/>
      <w:r w:rsidRPr="002F2195">
        <w:rPr>
          <w:rFonts w:ascii="Arial" w:hAnsi="Arial" w:cs="Arial"/>
          <w:color w:val="5C5C5C" w:themeColor="accent1" w:themeTint="BF"/>
          <w:sz w:val="24"/>
          <w:szCs w:val="24"/>
          <w:lang w:val="en-ZA"/>
        </w:rPr>
        <w:t>2.1 Creating an Account</w:t>
      </w:r>
      <w:bookmarkEnd w:id="2"/>
    </w:p>
    <w:p w14:paraId="78BF8C72" w14:textId="0B9F1D11" w:rsidR="009A761B" w:rsidRDefault="002F2195" w:rsidP="009C103A">
      <w:pPr>
        <w:tabs>
          <w:tab w:val="left" w:pos="1206"/>
        </w:tabs>
        <w:spacing w:after="0" w:line="360" w:lineRule="auto"/>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To get started with Encompass, follow these steps:</w:t>
      </w:r>
    </w:p>
    <w:p w14:paraId="060CCC38" w14:textId="5E8801C0" w:rsidR="009A761B" w:rsidRDefault="009A761B" w:rsidP="009C103A">
      <w:pPr>
        <w:tabs>
          <w:tab w:val="left" w:pos="1206"/>
        </w:tabs>
        <w:spacing w:after="0" w:line="360" w:lineRule="auto"/>
        <w:rPr>
          <w:rFonts w:ascii="Arial" w:hAnsi="Arial" w:cs="Arial"/>
          <w:color w:val="5C5C5C" w:themeColor="accent1" w:themeTint="BF"/>
          <w:sz w:val="24"/>
          <w:szCs w:val="24"/>
          <w:lang w:val="en-ZA"/>
        </w:rPr>
      </w:pPr>
      <w:r w:rsidRPr="00FB4742">
        <w:rPr>
          <w:rFonts w:ascii="Arial" w:hAnsi="Arial" w:cs="Arial"/>
          <w:noProof/>
          <w:color w:val="5C5C5C" w:themeColor="accent1" w:themeTint="BF"/>
          <w:sz w:val="24"/>
          <w:szCs w:val="24"/>
          <w:lang w:val="en-ZA"/>
        </w:rPr>
        <w:drawing>
          <wp:anchor distT="0" distB="0" distL="114300" distR="114300" simplePos="0" relativeHeight="251807744" behindDoc="0" locked="0" layoutInCell="1" allowOverlap="1" wp14:anchorId="18B872DC" wp14:editId="038906D8">
            <wp:simplePos x="0" y="0"/>
            <wp:positionH relativeFrom="column">
              <wp:posOffset>343535</wp:posOffset>
            </wp:positionH>
            <wp:positionV relativeFrom="paragraph">
              <wp:posOffset>113665</wp:posOffset>
            </wp:positionV>
            <wp:extent cx="3408680" cy="1924050"/>
            <wp:effectExtent l="0" t="0" r="1270" b="0"/>
            <wp:wrapSquare wrapText="bothSides"/>
            <wp:docPr id="3483852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5260" name="Picture 1"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8680" cy="1924050"/>
                    </a:xfrm>
                    <a:prstGeom prst="rect">
                      <a:avLst/>
                    </a:prstGeom>
                  </pic:spPr>
                </pic:pic>
              </a:graphicData>
            </a:graphic>
            <wp14:sizeRelH relativeFrom="margin">
              <wp14:pctWidth>0</wp14:pctWidth>
            </wp14:sizeRelH>
            <wp14:sizeRelV relativeFrom="margin">
              <wp14:pctHeight>0</wp14:pctHeight>
            </wp14:sizeRelV>
          </wp:anchor>
        </w:drawing>
      </w:r>
    </w:p>
    <w:p w14:paraId="082B357A" w14:textId="77777777" w:rsidR="009A761B" w:rsidRDefault="009A761B" w:rsidP="009C103A">
      <w:pPr>
        <w:tabs>
          <w:tab w:val="left" w:pos="1206"/>
        </w:tabs>
        <w:spacing w:after="0" w:line="360" w:lineRule="auto"/>
        <w:rPr>
          <w:rFonts w:ascii="Arial" w:hAnsi="Arial" w:cs="Arial"/>
          <w:color w:val="5C5C5C" w:themeColor="accent1" w:themeTint="BF"/>
          <w:sz w:val="24"/>
          <w:szCs w:val="24"/>
          <w:lang w:val="en-ZA"/>
        </w:rPr>
      </w:pPr>
    </w:p>
    <w:p w14:paraId="2E9B2818" w14:textId="77777777" w:rsidR="009A761B" w:rsidRDefault="009A761B" w:rsidP="009A761B">
      <w:pPr>
        <w:tabs>
          <w:tab w:val="left" w:pos="540"/>
          <w:tab w:val="left" w:pos="6120"/>
        </w:tabs>
        <w:spacing w:after="0" w:line="360" w:lineRule="auto"/>
        <w:rPr>
          <w:rFonts w:ascii="Arial" w:hAnsi="Arial" w:cs="Arial"/>
          <w:color w:val="5C5C5C" w:themeColor="accent1" w:themeTint="BF"/>
          <w:sz w:val="24"/>
          <w:szCs w:val="24"/>
          <w:lang w:val="en-ZA"/>
        </w:rPr>
      </w:pPr>
    </w:p>
    <w:p w14:paraId="12F3BCC8" w14:textId="1D7F1025" w:rsidR="002F2195" w:rsidRDefault="006314C2" w:rsidP="009A761B">
      <w:pPr>
        <w:tabs>
          <w:tab w:val="left" w:pos="540"/>
          <w:tab w:val="left" w:pos="6120"/>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1: </w:t>
      </w:r>
      <w:r w:rsidR="002F2195" w:rsidRPr="002F2195">
        <w:rPr>
          <w:rFonts w:ascii="Arial" w:hAnsi="Arial" w:cs="Arial"/>
          <w:color w:val="5C5C5C" w:themeColor="accent1" w:themeTint="BF"/>
          <w:sz w:val="24"/>
          <w:szCs w:val="24"/>
          <w:lang w:val="en-ZA"/>
        </w:rPr>
        <w:t>On the Encompass homepage, click on "</w:t>
      </w:r>
      <w:r w:rsidR="0033260E">
        <w:rPr>
          <w:rFonts w:ascii="Arial" w:hAnsi="Arial" w:cs="Arial"/>
          <w:color w:val="5C5C5C" w:themeColor="accent1" w:themeTint="BF"/>
          <w:sz w:val="24"/>
          <w:szCs w:val="24"/>
          <w:lang w:val="en-ZA"/>
        </w:rPr>
        <w:t>Sign Up</w:t>
      </w:r>
      <w:r w:rsidR="002F2195" w:rsidRPr="002F2195">
        <w:rPr>
          <w:rFonts w:ascii="Arial" w:hAnsi="Arial" w:cs="Arial"/>
          <w:color w:val="5C5C5C" w:themeColor="accent1" w:themeTint="BF"/>
          <w:sz w:val="24"/>
          <w:szCs w:val="24"/>
          <w:lang w:val="en-ZA"/>
        </w:rPr>
        <w:t>."</w:t>
      </w:r>
    </w:p>
    <w:p w14:paraId="6DD33CB4" w14:textId="77777777" w:rsidR="009A761B" w:rsidRDefault="009A761B" w:rsidP="009C103A">
      <w:pPr>
        <w:tabs>
          <w:tab w:val="left" w:pos="1206"/>
        </w:tabs>
        <w:spacing w:after="0" w:line="360" w:lineRule="auto"/>
        <w:rPr>
          <w:rFonts w:ascii="Arial" w:hAnsi="Arial" w:cs="Arial"/>
          <w:color w:val="5C5C5C" w:themeColor="accent1" w:themeTint="BF"/>
          <w:sz w:val="24"/>
          <w:szCs w:val="24"/>
          <w:lang w:val="en-ZA"/>
        </w:rPr>
      </w:pPr>
    </w:p>
    <w:p w14:paraId="56CE4C1B" w14:textId="77777777" w:rsidR="009A761B" w:rsidRDefault="009A761B" w:rsidP="009C103A">
      <w:pPr>
        <w:tabs>
          <w:tab w:val="left" w:pos="1206"/>
        </w:tabs>
        <w:spacing w:after="0" w:line="360" w:lineRule="auto"/>
        <w:rPr>
          <w:rFonts w:ascii="Arial" w:hAnsi="Arial" w:cs="Arial"/>
          <w:color w:val="5C5C5C" w:themeColor="accent1" w:themeTint="BF"/>
          <w:sz w:val="24"/>
          <w:szCs w:val="24"/>
          <w:lang w:val="en-ZA"/>
        </w:rPr>
      </w:pPr>
    </w:p>
    <w:p w14:paraId="7D865ACA" w14:textId="29A07593" w:rsidR="009A761B" w:rsidRDefault="009A761B" w:rsidP="009C103A">
      <w:pPr>
        <w:tabs>
          <w:tab w:val="left" w:pos="1206"/>
        </w:tabs>
        <w:spacing w:after="0" w:line="360" w:lineRule="auto"/>
        <w:rPr>
          <w:rFonts w:ascii="Arial" w:hAnsi="Arial" w:cs="Arial"/>
          <w:color w:val="5C5C5C" w:themeColor="accent1" w:themeTint="BF"/>
          <w:sz w:val="24"/>
          <w:szCs w:val="24"/>
          <w:lang w:val="en-ZA"/>
        </w:rPr>
      </w:pPr>
    </w:p>
    <w:p w14:paraId="49A0B77B" w14:textId="64FBA71C" w:rsidR="009A761B" w:rsidRDefault="009A761B" w:rsidP="009C103A">
      <w:pPr>
        <w:tabs>
          <w:tab w:val="left" w:pos="1206"/>
        </w:tabs>
        <w:spacing w:after="0" w:line="360" w:lineRule="auto"/>
        <w:rPr>
          <w:rFonts w:ascii="Arial" w:hAnsi="Arial" w:cs="Arial"/>
          <w:color w:val="5C5C5C" w:themeColor="accent1" w:themeTint="BF"/>
          <w:sz w:val="24"/>
          <w:szCs w:val="24"/>
          <w:lang w:val="en-ZA"/>
        </w:rPr>
      </w:pPr>
      <w:r w:rsidRPr="00BA289F">
        <w:rPr>
          <w:rFonts w:ascii="Arial" w:hAnsi="Arial" w:cs="Arial"/>
          <w:noProof/>
          <w:color w:val="5C5C5C" w:themeColor="accent1" w:themeTint="BF"/>
          <w:sz w:val="24"/>
          <w:szCs w:val="24"/>
          <w:lang w:val="en-ZA"/>
        </w:rPr>
        <w:drawing>
          <wp:anchor distT="0" distB="0" distL="114300" distR="114300" simplePos="0" relativeHeight="251834368" behindDoc="0" locked="0" layoutInCell="1" allowOverlap="1" wp14:anchorId="736C3C37" wp14:editId="2DF4A041">
            <wp:simplePos x="0" y="0"/>
            <wp:positionH relativeFrom="column">
              <wp:posOffset>409575</wp:posOffset>
            </wp:positionH>
            <wp:positionV relativeFrom="paragraph">
              <wp:posOffset>38735</wp:posOffset>
            </wp:positionV>
            <wp:extent cx="3228975" cy="240665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8975" cy="2406650"/>
                    </a:xfrm>
                    <a:prstGeom prst="rect">
                      <a:avLst/>
                    </a:prstGeom>
                  </pic:spPr>
                </pic:pic>
              </a:graphicData>
            </a:graphic>
            <wp14:sizeRelH relativeFrom="margin">
              <wp14:pctWidth>0</wp14:pctWidth>
            </wp14:sizeRelH>
            <wp14:sizeRelV relativeFrom="margin">
              <wp14:pctHeight>0</wp14:pctHeight>
            </wp14:sizeRelV>
          </wp:anchor>
        </w:drawing>
      </w:r>
    </w:p>
    <w:p w14:paraId="0E0B564F" w14:textId="2DA78D2E" w:rsidR="009A761B" w:rsidRPr="002F2195" w:rsidRDefault="009A761B" w:rsidP="009C103A">
      <w:pPr>
        <w:tabs>
          <w:tab w:val="left" w:pos="1206"/>
        </w:tabs>
        <w:spacing w:after="0" w:line="360" w:lineRule="auto"/>
        <w:rPr>
          <w:rFonts w:ascii="Arial" w:hAnsi="Arial" w:cs="Arial"/>
          <w:color w:val="5C5C5C" w:themeColor="accent1" w:themeTint="BF"/>
          <w:sz w:val="24"/>
          <w:szCs w:val="24"/>
          <w:lang w:val="en-ZA"/>
        </w:rPr>
      </w:pPr>
    </w:p>
    <w:p w14:paraId="79FD3ECA" w14:textId="6D40F1D8" w:rsidR="009A761B" w:rsidRDefault="009A761B" w:rsidP="009A761B">
      <w:pPr>
        <w:tabs>
          <w:tab w:val="left" w:pos="90"/>
        </w:tabs>
        <w:spacing w:after="0" w:line="360" w:lineRule="auto"/>
        <w:ind w:left="9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 </w:t>
      </w:r>
      <w:r w:rsidR="006314C2">
        <w:rPr>
          <w:rFonts w:ascii="Arial" w:hAnsi="Arial" w:cs="Arial"/>
          <w:color w:val="5C5C5C" w:themeColor="accent1" w:themeTint="BF"/>
          <w:sz w:val="24"/>
          <w:szCs w:val="24"/>
          <w:lang w:val="en-ZA"/>
        </w:rPr>
        <w:t xml:space="preserve">Step 2: </w:t>
      </w:r>
      <w:r w:rsidR="002F2195" w:rsidRPr="002F2195">
        <w:rPr>
          <w:rFonts w:ascii="Arial" w:hAnsi="Arial" w:cs="Arial"/>
          <w:color w:val="5C5C5C" w:themeColor="accent1" w:themeTint="BF"/>
          <w:sz w:val="24"/>
          <w:szCs w:val="24"/>
          <w:lang w:val="en-ZA"/>
        </w:rPr>
        <w:t>Fill in the required information, such</w:t>
      </w:r>
      <w:r>
        <w:rPr>
          <w:rFonts w:ascii="Arial" w:hAnsi="Arial" w:cs="Arial"/>
          <w:color w:val="5C5C5C" w:themeColor="accent1" w:themeTint="BF"/>
          <w:sz w:val="24"/>
          <w:szCs w:val="24"/>
          <w:lang w:val="en-ZA"/>
        </w:rPr>
        <w:t xml:space="preserve"> </w:t>
      </w:r>
      <w:r w:rsidR="002F2195" w:rsidRPr="002F2195">
        <w:rPr>
          <w:rFonts w:ascii="Arial" w:hAnsi="Arial" w:cs="Arial"/>
          <w:color w:val="5C5C5C" w:themeColor="accent1" w:themeTint="BF"/>
          <w:sz w:val="24"/>
          <w:szCs w:val="24"/>
          <w:lang w:val="en-ZA"/>
        </w:rPr>
        <w:t xml:space="preserve">as your </w:t>
      </w:r>
      <w:r w:rsidR="00BA289F">
        <w:rPr>
          <w:rFonts w:ascii="Arial" w:hAnsi="Arial" w:cs="Arial"/>
          <w:color w:val="5C5C5C" w:themeColor="accent1" w:themeTint="BF"/>
          <w:sz w:val="24"/>
          <w:szCs w:val="24"/>
          <w:lang w:val="en-ZA"/>
        </w:rPr>
        <w:t xml:space="preserve">name, surname, </w:t>
      </w:r>
      <w:r w:rsidR="00672095">
        <w:rPr>
          <w:rFonts w:ascii="Arial" w:hAnsi="Arial" w:cs="Arial"/>
          <w:color w:val="5C5C5C" w:themeColor="accent1" w:themeTint="BF"/>
          <w:sz w:val="24"/>
          <w:szCs w:val="24"/>
          <w:lang w:val="en-ZA"/>
        </w:rPr>
        <w:t>desired username</w:t>
      </w:r>
      <w:r w:rsidR="002F2195" w:rsidRPr="002F2195">
        <w:rPr>
          <w:rFonts w:ascii="Arial" w:hAnsi="Arial" w:cs="Arial"/>
          <w:color w:val="5C5C5C" w:themeColor="accent1" w:themeTint="BF"/>
          <w:sz w:val="24"/>
          <w:szCs w:val="24"/>
          <w:lang w:val="en-ZA"/>
        </w:rPr>
        <w:t xml:space="preserve">, email address, and </w:t>
      </w:r>
      <w:r w:rsidR="00672095">
        <w:rPr>
          <w:rFonts w:ascii="Arial" w:hAnsi="Arial" w:cs="Arial"/>
          <w:color w:val="5C5C5C" w:themeColor="accent1" w:themeTint="BF"/>
          <w:sz w:val="24"/>
          <w:szCs w:val="24"/>
          <w:lang w:val="en-ZA"/>
        </w:rPr>
        <w:t>password</w:t>
      </w:r>
      <w:r w:rsidR="002F2195" w:rsidRPr="002F2195">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 xml:space="preserve"> </w:t>
      </w:r>
    </w:p>
    <w:p w14:paraId="7B3F5CD7" w14:textId="77777777" w:rsidR="009A761B" w:rsidRDefault="009A761B" w:rsidP="009A761B">
      <w:pPr>
        <w:tabs>
          <w:tab w:val="left" w:pos="90"/>
          <w:tab w:val="left" w:pos="4950"/>
        </w:tabs>
        <w:spacing w:after="0" w:line="360" w:lineRule="auto"/>
        <w:rPr>
          <w:rFonts w:ascii="Arial" w:hAnsi="Arial" w:cs="Arial"/>
          <w:color w:val="5C5C5C" w:themeColor="accent1" w:themeTint="BF"/>
          <w:sz w:val="24"/>
          <w:szCs w:val="24"/>
          <w:lang w:val="en-ZA"/>
        </w:rPr>
      </w:pPr>
    </w:p>
    <w:p w14:paraId="5D877ECA" w14:textId="77777777" w:rsidR="009A761B" w:rsidRDefault="009A761B" w:rsidP="009A761B">
      <w:pPr>
        <w:tabs>
          <w:tab w:val="left" w:pos="90"/>
          <w:tab w:val="left" w:pos="4950"/>
        </w:tabs>
        <w:spacing w:after="0" w:line="360" w:lineRule="auto"/>
        <w:rPr>
          <w:rFonts w:ascii="Arial" w:hAnsi="Arial" w:cs="Arial"/>
          <w:color w:val="5C5C5C" w:themeColor="accent1" w:themeTint="BF"/>
          <w:sz w:val="24"/>
          <w:szCs w:val="24"/>
          <w:lang w:val="en-ZA"/>
        </w:rPr>
      </w:pPr>
    </w:p>
    <w:p w14:paraId="5E75F731" w14:textId="77777777" w:rsidR="009A761B" w:rsidRDefault="009A761B" w:rsidP="009A761B">
      <w:pPr>
        <w:tabs>
          <w:tab w:val="left" w:pos="90"/>
          <w:tab w:val="left" w:pos="4950"/>
        </w:tabs>
        <w:spacing w:after="0" w:line="360" w:lineRule="auto"/>
        <w:rPr>
          <w:rFonts w:ascii="Arial" w:hAnsi="Arial" w:cs="Arial"/>
          <w:color w:val="5C5C5C" w:themeColor="accent1" w:themeTint="BF"/>
          <w:sz w:val="24"/>
          <w:szCs w:val="24"/>
          <w:lang w:val="en-ZA"/>
        </w:rPr>
      </w:pPr>
    </w:p>
    <w:p w14:paraId="7B9B82AB" w14:textId="01B1F5C5" w:rsidR="009A761B" w:rsidRDefault="0034334D" w:rsidP="009A761B">
      <w:pPr>
        <w:tabs>
          <w:tab w:val="left" w:pos="90"/>
          <w:tab w:val="left" w:pos="4950"/>
        </w:tabs>
        <w:spacing w:after="0" w:line="360" w:lineRule="auto"/>
        <w:rPr>
          <w:rFonts w:ascii="Arial" w:hAnsi="Arial" w:cs="Arial"/>
          <w:color w:val="5C5C5C" w:themeColor="accent1" w:themeTint="BF"/>
          <w:sz w:val="24"/>
          <w:szCs w:val="24"/>
          <w:lang w:val="en-ZA"/>
        </w:rPr>
      </w:pPr>
      <w:r>
        <w:rPr>
          <w:noProof/>
        </w:rPr>
        <w:lastRenderedPageBreak/>
        <w:drawing>
          <wp:anchor distT="0" distB="0" distL="114300" distR="114300" simplePos="0" relativeHeight="251835392" behindDoc="0" locked="0" layoutInCell="1" allowOverlap="1" wp14:anchorId="6B99B79B" wp14:editId="60047E0D">
            <wp:simplePos x="0" y="0"/>
            <wp:positionH relativeFrom="column">
              <wp:posOffset>354330</wp:posOffset>
            </wp:positionH>
            <wp:positionV relativeFrom="paragraph">
              <wp:posOffset>3810</wp:posOffset>
            </wp:positionV>
            <wp:extent cx="3039745" cy="2257425"/>
            <wp:effectExtent l="0" t="0" r="8255" b="9525"/>
            <wp:wrapSquare wrapText="bothSides"/>
            <wp:docPr id="193934274" name="Picture 19393427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4274" name="Picture 193934274" descr="A screenshot of a login for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9745" cy="2257425"/>
                    </a:xfrm>
                    <a:prstGeom prst="rect">
                      <a:avLst/>
                    </a:prstGeom>
                  </pic:spPr>
                </pic:pic>
              </a:graphicData>
            </a:graphic>
            <wp14:sizeRelH relativeFrom="margin">
              <wp14:pctWidth>0</wp14:pctWidth>
            </wp14:sizeRelH>
            <wp14:sizeRelV relativeFrom="margin">
              <wp14:pctHeight>0</wp14:pctHeight>
            </wp14:sizeRelV>
          </wp:anchor>
        </w:drawing>
      </w:r>
    </w:p>
    <w:p w14:paraId="5589FB27" w14:textId="77777777" w:rsidR="0034334D" w:rsidRDefault="0034334D" w:rsidP="0034334D">
      <w:pPr>
        <w:tabs>
          <w:tab w:val="left" w:pos="90"/>
          <w:tab w:val="left" w:pos="4950"/>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ab/>
      </w:r>
    </w:p>
    <w:p w14:paraId="0E3B8F9D" w14:textId="051A1AFC" w:rsidR="002F2195" w:rsidRDefault="006314C2" w:rsidP="0034334D">
      <w:pPr>
        <w:tabs>
          <w:tab w:val="left" w:pos="90"/>
          <w:tab w:val="left" w:pos="4950"/>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4: </w:t>
      </w:r>
      <w:r w:rsidR="002F2195" w:rsidRPr="002F2195">
        <w:rPr>
          <w:rFonts w:ascii="Arial" w:hAnsi="Arial" w:cs="Arial"/>
          <w:color w:val="5C5C5C" w:themeColor="accent1" w:themeTint="BF"/>
          <w:sz w:val="24"/>
          <w:szCs w:val="24"/>
          <w:lang w:val="en-ZA"/>
        </w:rPr>
        <w:t>Review the terms and conditions, privacy policy, and click "</w:t>
      </w:r>
      <w:r w:rsidR="00F1017D">
        <w:rPr>
          <w:rFonts w:ascii="Arial" w:hAnsi="Arial" w:cs="Arial"/>
          <w:color w:val="5C5C5C" w:themeColor="accent1" w:themeTint="BF"/>
          <w:sz w:val="24"/>
          <w:szCs w:val="24"/>
          <w:lang w:val="en-ZA"/>
        </w:rPr>
        <w:t>Sign</w:t>
      </w:r>
      <w:r w:rsidR="0034334D">
        <w:rPr>
          <w:rFonts w:ascii="Arial" w:hAnsi="Arial" w:cs="Arial"/>
          <w:color w:val="5C5C5C" w:themeColor="accent1" w:themeTint="BF"/>
          <w:sz w:val="24"/>
          <w:szCs w:val="24"/>
          <w:lang w:val="en-ZA"/>
        </w:rPr>
        <w:t xml:space="preserve"> </w:t>
      </w:r>
      <w:r w:rsidR="00F1017D">
        <w:rPr>
          <w:rFonts w:ascii="Arial" w:hAnsi="Arial" w:cs="Arial"/>
          <w:color w:val="5C5C5C" w:themeColor="accent1" w:themeTint="BF"/>
          <w:sz w:val="24"/>
          <w:szCs w:val="24"/>
          <w:lang w:val="en-ZA"/>
        </w:rPr>
        <w:t>Up</w:t>
      </w:r>
      <w:r w:rsidR="002F2195" w:rsidRPr="002F2195">
        <w:rPr>
          <w:rFonts w:ascii="Arial" w:hAnsi="Arial" w:cs="Arial"/>
          <w:color w:val="5C5C5C" w:themeColor="accent1" w:themeTint="BF"/>
          <w:sz w:val="24"/>
          <w:szCs w:val="24"/>
          <w:lang w:val="en-ZA"/>
        </w:rPr>
        <w:t>" to complete the process.</w:t>
      </w:r>
    </w:p>
    <w:p w14:paraId="38702D4C" w14:textId="10CEBB73" w:rsidR="00AE3A5B" w:rsidRDefault="00AE3A5B" w:rsidP="009C103A">
      <w:pPr>
        <w:tabs>
          <w:tab w:val="left" w:pos="1206"/>
        </w:tabs>
        <w:spacing w:after="0" w:line="360" w:lineRule="auto"/>
        <w:rPr>
          <w:rFonts w:ascii="Arial" w:hAnsi="Arial" w:cs="Arial"/>
          <w:color w:val="5C5C5C" w:themeColor="accent1" w:themeTint="BF"/>
          <w:sz w:val="24"/>
          <w:szCs w:val="24"/>
          <w:lang w:val="en-ZA"/>
        </w:rPr>
      </w:pPr>
    </w:p>
    <w:p w14:paraId="195A1101" w14:textId="4F8D27A4" w:rsidR="00F1017D" w:rsidRDefault="009A761B" w:rsidP="00F1017D">
      <w:pPr>
        <w:tabs>
          <w:tab w:val="left" w:pos="1206"/>
        </w:tabs>
        <w:spacing w:after="0" w:line="360" w:lineRule="auto"/>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 </w:t>
      </w:r>
    </w:p>
    <w:p w14:paraId="31EF3E07"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147159BA"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24E3FCE8" w14:textId="4DD80A76" w:rsidR="0034334D" w:rsidRDefault="0034334D" w:rsidP="009C103A">
      <w:pPr>
        <w:tabs>
          <w:tab w:val="left" w:pos="1206"/>
        </w:tabs>
        <w:spacing w:after="0" w:line="360" w:lineRule="auto"/>
        <w:rPr>
          <w:rFonts w:ascii="Arial" w:hAnsi="Arial" w:cs="Arial"/>
          <w:color w:val="5C5C5C" w:themeColor="accent1" w:themeTint="BF"/>
          <w:sz w:val="24"/>
          <w:szCs w:val="24"/>
          <w:lang w:val="en-ZA"/>
        </w:rPr>
      </w:pPr>
      <w:r w:rsidRPr="00F1017D">
        <w:rPr>
          <w:rFonts w:ascii="Arial" w:hAnsi="Arial" w:cs="Arial"/>
          <w:noProof/>
          <w:color w:val="5C5C5C" w:themeColor="accent1" w:themeTint="BF"/>
          <w:sz w:val="24"/>
          <w:szCs w:val="24"/>
          <w:lang w:val="en-ZA"/>
        </w:rPr>
        <w:drawing>
          <wp:anchor distT="0" distB="0" distL="114300" distR="114300" simplePos="0" relativeHeight="251836416" behindDoc="0" locked="0" layoutInCell="1" allowOverlap="1" wp14:anchorId="47C1C88B" wp14:editId="57EB5E91">
            <wp:simplePos x="0" y="0"/>
            <wp:positionH relativeFrom="column">
              <wp:posOffset>352425</wp:posOffset>
            </wp:positionH>
            <wp:positionV relativeFrom="paragraph">
              <wp:posOffset>10160</wp:posOffset>
            </wp:positionV>
            <wp:extent cx="2714625" cy="2421890"/>
            <wp:effectExtent l="0" t="0" r="9525" b="0"/>
            <wp:wrapSquare wrapText="bothSides"/>
            <wp:docPr id="193934272" name="Picture 19393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14625" cy="2421890"/>
                    </a:xfrm>
                    <a:prstGeom prst="rect">
                      <a:avLst/>
                    </a:prstGeom>
                  </pic:spPr>
                </pic:pic>
              </a:graphicData>
            </a:graphic>
            <wp14:sizeRelH relativeFrom="margin">
              <wp14:pctWidth>0</wp14:pctWidth>
            </wp14:sizeRelH>
            <wp14:sizeRelV relativeFrom="margin">
              <wp14:pctHeight>0</wp14:pctHeight>
            </wp14:sizeRelV>
          </wp:anchor>
        </w:drawing>
      </w:r>
    </w:p>
    <w:p w14:paraId="3CBDEC43"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063E3A6D"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60B3C42D"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3F2FEA58"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64494B01"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31447FAD"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67CC8D6A" w14:textId="77777777" w:rsidR="0034334D" w:rsidRDefault="0034334D" w:rsidP="0034334D">
      <w:pPr>
        <w:tabs>
          <w:tab w:val="left" w:pos="1206"/>
        </w:tabs>
        <w:spacing w:after="0" w:line="360" w:lineRule="auto"/>
        <w:ind w:firstLine="720"/>
        <w:rPr>
          <w:rFonts w:ascii="Arial" w:hAnsi="Arial" w:cs="Arial"/>
          <w:color w:val="5C5C5C" w:themeColor="accent1" w:themeTint="BF"/>
          <w:sz w:val="24"/>
          <w:szCs w:val="24"/>
          <w:lang w:val="en-ZA"/>
        </w:rPr>
      </w:pPr>
      <w:r w:rsidRPr="009A761B">
        <w:rPr>
          <w:rFonts w:ascii="Arial" w:hAnsi="Arial" w:cs="Arial"/>
          <w:noProof/>
          <w:color w:val="5C5C5C" w:themeColor="accent1" w:themeTint="BF"/>
          <w:sz w:val="24"/>
          <w:szCs w:val="24"/>
          <w:lang w:val="en-ZA"/>
        </w:rPr>
        <w:drawing>
          <wp:anchor distT="0" distB="0" distL="114300" distR="114300" simplePos="0" relativeHeight="251837440" behindDoc="0" locked="0" layoutInCell="1" allowOverlap="1" wp14:anchorId="2C859799" wp14:editId="48F47E47">
            <wp:simplePos x="0" y="0"/>
            <wp:positionH relativeFrom="column">
              <wp:posOffset>362198</wp:posOffset>
            </wp:positionH>
            <wp:positionV relativeFrom="paragraph">
              <wp:posOffset>618490</wp:posOffset>
            </wp:positionV>
            <wp:extent cx="2705100" cy="2415762"/>
            <wp:effectExtent l="0" t="0" r="0" b="3810"/>
            <wp:wrapSquare wrapText="bothSides"/>
            <wp:docPr id="193934273" name="Picture 19393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05100" cy="2415762"/>
                    </a:xfrm>
                    <a:prstGeom prst="rect">
                      <a:avLst/>
                    </a:prstGeom>
                  </pic:spPr>
                </pic:pic>
              </a:graphicData>
            </a:graphic>
            <wp14:sizeRelH relativeFrom="margin">
              <wp14:pctWidth>0</wp14:pctWidth>
            </wp14:sizeRelH>
            <wp14:sizeRelV relativeFrom="margin">
              <wp14:pctHeight>0</wp14:pctHeight>
            </wp14:sizeRelV>
          </wp:anchor>
        </w:drawing>
      </w:r>
      <w:r w:rsidR="006314C2">
        <w:rPr>
          <w:rFonts w:ascii="Arial" w:hAnsi="Arial" w:cs="Arial"/>
          <w:color w:val="5C5C5C" w:themeColor="accent1" w:themeTint="BF"/>
          <w:sz w:val="24"/>
          <w:szCs w:val="24"/>
          <w:lang w:val="en-ZA"/>
        </w:rPr>
        <w:t xml:space="preserve">Step 5: </w:t>
      </w:r>
      <w:r w:rsidR="00715CE2">
        <w:rPr>
          <w:rFonts w:ascii="Arial" w:hAnsi="Arial" w:cs="Arial"/>
          <w:color w:val="5C5C5C" w:themeColor="accent1" w:themeTint="BF"/>
          <w:sz w:val="24"/>
          <w:szCs w:val="24"/>
          <w:lang w:val="en-ZA"/>
        </w:rPr>
        <w:t>A few categories of</w:t>
      </w:r>
    </w:p>
    <w:p w14:paraId="2B5739A0" w14:textId="77777777" w:rsidR="0034334D" w:rsidRDefault="00715CE2" w:rsidP="0034334D">
      <w:pPr>
        <w:tabs>
          <w:tab w:val="left" w:pos="1206"/>
        </w:tabs>
        <w:spacing w:after="0" w:line="360" w:lineRule="auto"/>
        <w:ind w:firstLine="72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interest will show up. Choose the</w:t>
      </w:r>
    </w:p>
    <w:p w14:paraId="7658A50C" w14:textId="77777777" w:rsidR="0034334D" w:rsidRDefault="00715CE2" w:rsidP="0034334D">
      <w:pPr>
        <w:tabs>
          <w:tab w:val="left" w:pos="1206"/>
        </w:tabs>
        <w:spacing w:after="0" w:line="360" w:lineRule="auto"/>
        <w:ind w:firstLine="72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ones that apply to you – you are</w:t>
      </w:r>
    </w:p>
    <w:p w14:paraId="20856F97" w14:textId="77777777" w:rsidR="0034334D" w:rsidRDefault="00715CE2" w:rsidP="0034334D">
      <w:pPr>
        <w:tabs>
          <w:tab w:val="left" w:pos="1206"/>
        </w:tabs>
        <w:spacing w:after="0" w:line="360" w:lineRule="auto"/>
        <w:ind w:firstLine="72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allowed to choose as many as</w:t>
      </w:r>
    </w:p>
    <w:p w14:paraId="62F84640" w14:textId="77777777" w:rsidR="00497693" w:rsidRDefault="00715CE2" w:rsidP="0034334D">
      <w:pPr>
        <w:tabs>
          <w:tab w:val="left" w:pos="1206"/>
        </w:tabs>
        <w:spacing w:after="0" w:line="360" w:lineRule="auto"/>
        <w:ind w:firstLine="72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you</w:t>
      </w:r>
      <w:r w:rsidR="0034334D">
        <w:rPr>
          <w:rFonts w:ascii="Arial" w:hAnsi="Arial" w:cs="Arial"/>
          <w:color w:val="5C5C5C" w:themeColor="accent1" w:themeTint="BF"/>
          <w:sz w:val="24"/>
          <w:szCs w:val="24"/>
          <w:lang w:val="en-ZA"/>
        </w:rPr>
        <w:t xml:space="preserve"> </w:t>
      </w:r>
      <w:r>
        <w:rPr>
          <w:rFonts w:ascii="Arial" w:hAnsi="Arial" w:cs="Arial"/>
          <w:color w:val="5C5C5C" w:themeColor="accent1" w:themeTint="BF"/>
          <w:sz w:val="24"/>
          <w:szCs w:val="24"/>
          <w:lang w:val="en-ZA"/>
        </w:rPr>
        <w:t xml:space="preserve">desire. </w:t>
      </w:r>
      <w:r w:rsidR="00497693">
        <w:rPr>
          <w:rFonts w:ascii="Arial" w:hAnsi="Arial" w:cs="Arial"/>
          <w:color w:val="5C5C5C" w:themeColor="accent1" w:themeTint="BF"/>
          <w:sz w:val="24"/>
          <w:szCs w:val="24"/>
          <w:lang w:val="en-ZA"/>
        </w:rPr>
        <w:t xml:space="preserve">Click “Next” when </w:t>
      </w:r>
      <w:proofErr w:type="gramStart"/>
      <w:r w:rsidR="00497693">
        <w:rPr>
          <w:rFonts w:ascii="Arial" w:hAnsi="Arial" w:cs="Arial"/>
          <w:color w:val="5C5C5C" w:themeColor="accent1" w:themeTint="BF"/>
          <w:sz w:val="24"/>
          <w:szCs w:val="24"/>
          <w:lang w:val="en-ZA"/>
        </w:rPr>
        <w:t>you</w:t>
      </w:r>
      <w:proofErr w:type="gramEnd"/>
    </w:p>
    <w:p w14:paraId="3F0499EF" w14:textId="204A71B1" w:rsidR="00AE3A5B" w:rsidRDefault="00497693" w:rsidP="0034334D">
      <w:pPr>
        <w:tabs>
          <w:tab w:val="left" w:pos="1206"/>
        </w:tabs>
        <w:spacing w:after="0" w:line="360" w:lineRule="auto"/>
        <w:ind w:firstLine="72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are happy.</w:t>
      </w:r>
    </w:p>
    <w:p w14:paraId="7AA7420A" w14:textId="724CD416"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63643C39" w14:textId="02292C56"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6E95A752" w14:textId="3A4EC590"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1965EFAA" w14:textId="45922C71"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1C4E9FE9"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7708E4BA" w14:textId="1302D8DE" w:rsidR="0034334D" w:rsidRDefault="0034334D" w:rsidP="009C103A">
      <w:pPr>
        <w:tabs>
          <w:tab w:val="left" w:pos="1206"/>
        </w:tabs>
        <w:spacing w:after="0" w:line="360" w:lineRule="auto"/>
        <w:rPr>
          <w:rFonts w:ascii="Arial" w:hAnsi="Arial" w:cs="Arial"/>
          <w:color w:val="5C5C5C" w:themeColor="accent1" w:themeTint="BF"/>
          <w:sz w:val="24"/>
          <w:szCs w:val="24"/>
          <w:lang w:val="en-ZA"/>
        </w:rPr>
      </w:pPr>
      <w:r w:rsidRPr="00E47291">
        <w:rPr>
          <w:rFonts w:ascii="Arial" w:hAnsi="Arial" w:cs="Arial"/>
          <w:noProof/>
          <w:color w:val="5C5C5C" w:themeColor="accent1" w:themeTint="BF"/>
          <w:sz w:val="24"/>
          <w:szCs w:val="24"/>
          <w:lang w:val="en-ZA"/>
        </w:rPr>
        <w:lastRenderedPageBreak/>
        <w:drawing>
          <wp:anchor distT="0" distB="0" distL="114300" distR="114300" simplePos="0" relativeHeight="251810816" behindDoc="0" locked="0" layoutInCell="1" allowOverlap="1" wp14:anchorId="6A9F5E39" wp14:editId="6F467837">
            <wp:simplePos x="0" y="0"/>
            <wp:positionH relativeFrom="margin">
              <wp:align>left</wp:align>
            </wp:positionH>
            <wp:positionV relativeFrom="paragraph">
              <wp:posOffset>54303</wp:posOffset>
            </wp:positionV>
            <wp:extent cx="2057400" cy="2399030"/>
            <wp:effectExtent l="0" t="0" r="0" b="1270"/>
            <wp:wrapSquare wrapText="bothSides"/>
            <wp:docPr id="164608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83016" name=""/>
                    <pic:cNvPicPr/>
                  </pic:nvPicPr>
                  <pic:blipFill>
                    <a:blip r:embed="rId18">
                      <a:extLst>
                        <a:ext uri="{28A0092B-C50C-407E-A947-70E740481C1C}">
                          <a14:useLocalDpi xmlns:a14="http://schemas.microsoft.com/office/drawing/2010/main" val="0"/>
                        </a:ext>
                      </a:extLst>
                    </a:blip>
                    <a:stretch>
                      <a:fillRect/>
                    </a:stretch>
                  </pic:blipFill>
                  <pic:spPr>
                    <a:xfrm>
                      <a:off x="0" y="0"/>
                      <a:ext cx="2057400" cy="2399030"/>
                    </a:xfrm>
                    <a:prstGeom prst="rect">
                      <a:avLst/>
                    </a:prstGeom>
                  </pic:spPr>
                </pic:pic>
              </a:graphicData>
            </a:graphic>
            <wp14:sizeRelH relativeFrom="margin">
              <wp14:pctWidth>0</wp14:pctWidth>
            </wp14:sizeRelH>
            <wp14:sizeRelV relativeFrom="margin">
              <wp14:pctHeight>0</wp14:pctHeight>
            </wp14:sizeRelV>
          </wp:anchor>
        </w:drawing>
      </w:r>
    </w:p>
    <w:p w14:paraId="2B27B35E" w14:textId="060D7D33"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2ED9DB56"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2013BF39" w14:textId="10687951" w:rsidR="00EA6ECF"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6: </w:t>
      </w:r>
      <w:r w:rsidR="00EA6ECF">
        <w:rPr>
          <w:rFonts w:ascii="Arial" w:hAnsi="Arial" w:cs="Arial"/>
          <w:color w:val="5C5C5C" w:themeColor="accent1" w:themeTint="BF"/>
          <w:sz w:val="24"/>
          <w:szCs w:val="24"/>
          <w:lang w:val="en-ZA"/>
        </w:rPr>
        <w:t xml:space="preserve">A few </w:t>
      </w:r>
      <w:r w:rsidR="002C7EDC">
        <w:rPr>
          <w:rFonts w:ascii="Arial" w:hAnsi="Arial" w:cs="Arial"/>
          <w:color w:val="5C5C5C" w:themeColor="accent1" w:themeTint="BF"/>
          <w:sz w:val="24"/>
          <w:szCs w:val="24"/>
          <w:lang w:val="en-ZA"/>
        </w:rPr>
        <w:t>recommended communities</w:t>
      </w:r>
      <w:r w:rsidR="00EA6ECF">
        <w:rPr>
          <w:rFonts w:ascii="Arial" w:hAnsi="Arial" w:cs="Arial"/>
          <w:color w:val="5C5C5C" w:themeColor="accent1" w:themeTint="BF"/>
          <w:sz w:val="24"/>
          <w:szCs w:val="24"/>
          <w:lang w:val="en-ZA"/>
        </w:rPr>
        <w:t xml:space="preserve"> show up</w:t>
      </w:r>
      <w:r w:rsidR="00D150B8">
        <w:rPr>
          <w:rFonts w:ascii="Arial" w:hAnsi="Arial" w:cs="Arial"/>
          <w:color w:val="5C5C5C" w:themeColor="accent1" w:themeTint="BF"/>
          <w:sz w:val="24"/>
          <w:szCs w:val="24"/>
          <w:lang w:val="en-ZA"/>
        </w:rPr>
        <w:t xml:space="preserve">. </w:t>
      </w:r>
      <w:r w:rsidR="002C7EDC">
        <w:rPr>
          <w:rFonts w:ascii="Arial" w:hAnsi="Arial" w:cs="Arial"/>
          <w:color w:val="5C5C5C" w:themeColor="accent1" w:themeTint="BF"/>
          <w:sz w:val="24"/>
          <w:szCs w:val="24"/>
          <w:lang w:val="en-ZA"/>
        </w:rPr>
        <w:t xml:space="preserve">Click on the “+” button </w:t>
      </w:r>
      <w:r w:rsidR="00D150B8">
        <w:rPr>
          <w:rFonts w:ascii="Arial" w:hAnsi="Arial" w:cs="Arial"/>
          <w:color w:val="5C5C5C" w:themeColor="accent1" w:themeTint="BF"/>
          <w:sz w:val="24"/>
          <w:szCs w:val="24"/>
          <w:lang w:val="en-ZA"/>
        </w:rPr>
        <w:t>on the communities you would like to join. When you are satisfied, you must click “Done”</w:t>
      </w:r>
      <w:r w:rsidR="004C06E1">
        <w:rPr>
          <w:rFonts w:ascii="Arial" w:hAnsi="Arial" w:cs="Arial"/>
          <w:color w:val="5C5C5C" w:themeColor="accent1" w:themeTint="BF"/>
          <w:sz w:val="24"/>
          <w:szCs w:val="24"/>
          <w:lang w:val="en-ZA"/>
        </w:rPr>
        <w:t xml:space="preserve">. </w:t>
      </w:r>
    </w:p>
    <w:p w14:paraId="00F984D8" w14:textId="77777777" w:rsidR="0034334D" w:rsidRDefault="0034334D" w:rsidP="004C06E1">
      <w:pPr>
        <w:tabs>
          <w:tab w:val="left" w:pos="1206"/>
        </w:tabs>
        <w:spacing w:after="0" w:line="360" w:lineRule="auto"/>
        <w:outlineLvl w:val="1"/>
        <w:rPr>
          <w:rFonts w:ascii="Arial" w:hAnsi="Arial" w:cs="Arial"/>
          <w:color w:val="5C5C5C" w:themeColor="accent1" w:themeTint="BF"/>
          <w:sz w:val="24"/>
          <w:szCs w:val="24"/>
          <w:lang w:val="en-ZA"/>
        </w:rPr>
      </w:pPr>
      <w:bookmarkStart w:id="3" w:name="_Toc137040399"/>
    </w:p>
    <w:p w14:paraId="2075F1F8" w14:textId="77777777" w:rsidR="0034334D" w:rsidRDefault="0034334D" w:rsidP="004C06E1">
      <w:pPr>
        <w:tabs>
          <w:tab w:val="left" w:pos="1206"/>
        </w:tabs>
        <w:spacing w:after="0" w:line="360" w:lineRule="auto"/>
        <w:outlineLvl w:val="1"/>
        <w:rPr>
          <w:rFonts w:ascii="Arial" w:hAnsi="Arial" w:cs="Arial"/>
          <w:color w:val="5C5C5C" w:themeColor="accent1" w:themeTint="BF"/>
          <w:sz w:val="24"/>
          <w:szCs w:val="24"/>
          <w:lang w:val="en-ZA"/>
        </w:rPr>
      </w:pPr>
    </w:p>
    <w:p w14:paraId="45D98391" w14:textId="77777777" w:rsidR="0034334D" w:rsidRDefault="0034334D" w:rsidP="004C06E1">
      <w:pPr>
        <w:tabs>
          <w:tab w:val="left" w:pos="1206"/>
        </w:tabs>
        <w:spacing w:after="0" w:line="360" w:lineRule="auto"/>
        <w:outlineLvl w:val="1"/>
        <w:rPr>
          <w:rFonts w:ascii="Arial" w:hAnsi="Arial" w:cs="Arial"/>
          <w:color w:val="5C5C5C" w:themeColor="accent1" w:themeTint="BF"/>
          <w:sz w:val="24"/>
          <w:szCs w:val="24"/>
          <w:lang w:val="en-ZA"/>
        </w:rPr>
      </w:pPr>
    </w:p>
    <w:p w14:paraId="441E6D81" w14:textId="77777777" w:rsidR="0034334D" w:rsidRDefault="0034334D" w:rsidP="004C06E1">
      <w:pPr>
        <w:tabs>
          <w:tab w:val="left" w:pos="1206"/>
        </w:tabs>
        <w:spacing w:after="0" w:line="360" w:lineRule="auto"/>
        <w:outlineLvl w:val="1"/>
        <w:rPr>
          <w:rFonts w:ascii="Arial" w:hAnsi="Arial" w:cs="Arial"/>
          <w:color w:val="5C5C5C" w:themeColor="accent1" w:themeTint="BF"/>
          <w:sz w:val="24"/>
          <w:szCs w:val="24"/>
          <w:lang w:val="en-ZA"/>
        </w:rPr>
      </w:pPr>
    </w:p>
    <w:p w14:paraId="1E014112" w14:textId="449931F5" w:rsidR="002F2195" w:rsidRPr="002F2195" w:rsidRDefault="002F2195" w:rsidP="004C06E1">
      <w:pPr>
        <w:tabs>
          <w:tab w:val="left" w:pos="1206"/>
        </w:tabs>
        <w:spacing w:after="0" w:line="360" w:lineRule="auto"/>
        <w:outlineLvl w:val="1"/>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2.2 Logging In</w:t>
      </w:r>
      <w:bookmarkEnd w:id="3"/>
    </w:p>
    <w:p w14:paraId="312A2183" w14:textId="365BE1C7" w:rsidR="002F2195" w:rsidRDefault="002F2195" w:rsidP="009C103A">
      <w:pPr>
        <w:tabs>
          <w:tab w:val="left" w:pos="1206"/>
        </w:tabs>
        <w:spacing w:after="0" w:line="360" w:lineRule="auto"/>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To log in to your Encompass account, follow these steps:</w:t>
      </w:r>
    </w:p>
    <w:p w14:paraId="711D920A" w14:textId="7DF16E00" w:rsidR="0034334D" w:rsidRDefault="0063487D" w:rsidP="009C103A">
      <w:pPr>
        <w:tabs>
          <w:tab w:val="left" w:pos="1206"/>
        </w:tabs>
        <w:spacing w:after="0" w:line="360" w:lineRule="auto"/>
        <w:rPr>
          <w:rFonts w:ascii="Arial" w:hAnsi="Arial" w:cs="Arial"/>
          <w:color w:val="5C5C5C" w:themeColor="accent1" w:themeTint="BF"/>
          <w:sz w:val="24"/>
          <w:szCs w:val="24"/>
          <w:lang w:val="en-ZA"/>
        </w:rPr>
      </w:pPr>
      <w:r w:rsidRPr="00FB4742">
        <w:rPr>
          <w:rFonts w:ascii="Arial" w:hAnsi="Arial" w:cs="Arial"/>
          <w:noProof/>
          <w:color w:val="5C5C5C" w:themeColor="accent1" w:themeTint="BF"/>
          <w:sz w:val="24"/>
          <w:szCs w:val="24"/>
          <w:lang w:val="en-ZA"/>
        </w:rPr>
        <w:drawing>
          <wp:anchor distT="0" distB="0" distL="114300" distR="114300" simplePos="0" relativeHeight="251812864" behindDoc="0" locked="0" layoutInCell="1" allowOverlap="1" wp14:anchorId="669E0B95" wp14:editId="34A954F2">
            <wp:simplePos x="0" y="0"/>
            <wp:positionH relativeFrom="margin">
              <wp:align>left</wp:align>
            </wp:positionH>
            <wp:positionV relativeFrom="paragraph">
              <wp:posOffset>168275</wp:posOffset>
            </wp:positionV>
            <wp:extent cx="3173095" cy="1790700"/>
            <wp:effectExtent l="0" t="0" r="8255" b="0"/>
            <wp:wrapSquare wrapText="bothSides"/>
            <wp:docPr id="2134626482" name="Picture 21346264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5260" name="Picture 1"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75634" cy="1792687"/>
                    </a:xfrm>
                    <a:prstGeom prst="rect">
                      <a:avLst/>
                    </a:prstGeom>
                  </pic:spPr>
                </pic:pic>
              </a:graphicData>
            </a:graphic>
            <wp14:sizeRelH relativeFrom="margin">
              <wp14:pctWidth>0</wp14:pctWidth>
            </wp14:sizeRelH>
            <wp14:sizeRelV relativeFrom="margin">
              <wp14:pctHeight>0</wp14:pctHeight>
            </wp14:sizeRelV>
          </wp:anchor>
        </w:drawing>
      </w:r>
    </w:p>
    <w:p w14:paraId="26A926CF"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0E8B7D22" w14:textId="77777777" w:rsidR="0034334D" w:rsidRDefault="0034334D" w:rsidP="009C103A">
      <w:pPr>
        <w:tabs>
          <w:tab w:val="left" w:pos="1206"/>
        </w:tabs>
        <w:spacing w:after="0" w:line="360" w:lineRule="auto"/>
        <w:rPr>
          <w:rFonts w:ascii="Arial" w:hAnsi="Arial" w:cs="Arial"/>
          <w:color w:val="5C5C5C" w:themeColor="accent1" w:themeTint="BF"/>
          <w:sz w:val="24"/>
          <w:szCs w:val="24"/>
          <w:lang w:val="en-ZA"/>
        </w:rPr>
      </w:pPr>
    </w:p>
    <w:p w14:paraId="08F9ED35" w14:textId="74544CE6" w:rsidR="002F2195" w:rsidRP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w:t>
      </w:r>
      <w:r w:rsidR="0034334D">
        <w:rPr>
          <w:rFonts w:ascii="Arial" w:hAnsi="Arial" w:cs="Arial"/>
          <w:color w:val="5C5C5C" w:themeColor="accent1" w:themeTint="BF"/>
          <w:sz w:val="24"/>
          <w:szCs w:val="24"/>
          <w:lang w:val="en-ZA"/>
        </w:rPr>
        <w:t>t</w:t>
      </w:r>
      <w:r>
        <w:rPr>
          <w:rFonts w:ascii="Arial" w:hAnsi="Arial" w:cs="Arial"/>
          <w:color w:val="5C5C5C" w:themeColor="accent1" w:themeTint="BF"/>
          <w:sz w:val="24"/>
          <w:szCs w:val="24"/>
          <w:lang w:val="en-ZA"/>
        </w:rPr>
        <w:t xml:space="preserve">ep 1: </w:t>
      </w:r>
      <w:r w:rsidR="002F2195" w:rsidRPr="002F2195">
        <w:rPr>
          <w:rFonts w:ascii="Arial" w:hAnsi="Arial" w:cs="Arial"/>
          <w:color w:val="5C5C5C" w:themeColor="accent1" w:themeTint="BF"/>
          <w:sz w:val="24"/>
          <w:szCs w:val="24"/>
          <w:lang w:val="en-ZA"/>
        </w:rPr>
        <w:t>On the Encompass homepage, click on "Log In."</w:t>
      </w:r>
    </w:p>
    <w:p w14:paraId="770DC824" w14:textId="680F85F3" w:rsidR="002F2195" w:rsidRPr="002F2195" w:rsidRDefault="002F2195" w:rsidP="009C103A">
      <w:pPr>
        <w:tabs>
          <w:tab w:val="left" w:pos="1206"/>
        </w:tabs>
        <w:spacing w:after="0" w:line="360" w:lineRule="auto"/>
        <w:rPr>
          <w:rFonts w:ascii="Arial" w:hAnsi="Arial" w:cs="Arial"/>
          <w:color w:val="5C5C5C" w:themeColor="accent1" w:themeTint="BF"/>
          <w:sz w:val="24"/>
          <w:szCs w:val="24"/>
          <w:lang w:val="en-ZA"/>
        </w:rPr>
      </w:pPr>
    </w:p>
    <w:p w14:paraId="0330EDB0" w14:textId="08469A56" w:rsidR="0034334D" w:rsidRDefault="0063487D" w:rsidP="00857274">
      <w:pPr>
        <w:tabs>
          <w:tab w:val="left" w:pos="1206"/>
        </w:tabs>
        <w:spacing w:after="0" w:line="360" w:lineRule="auto"/>
        <w:rPr>
          <w:rFonts w:ascii="Arial" w:hAnsi="Arial" w:cs="Arial"/>
          <w:color w:val="5C5C5C" w:themeColor="accent1" w:themeTint="BF"/>
          <w:sz w:val="24"/>
          <w:szCs w:val="24"/>
          <w:lang w:val="en-ZA"/>
        </w:rPr>
      </w:pPr>
      <w:r w:rsidRPr="00F05B0B">
        <w:rPr>
          <w:rFonts w:ascii="Arial" w:hAnsi="Arial" w:cs="Arial"/>
          <w:noProof/>
          <w:color w:val="5C5C5C" w:themeColor="accent1" w:themeTint="BF"/>
          <w:sz w:val="24"/>
          <w:szCs w:val="24"/>
          <w:lang w:val="en-ZA"/>
        </w:rPr>
        <w:drawing>
          <wp:anchor distT="0" distB="0" distL="114300" distR="114300" simplePos="0" relativeHeight="251813888" behindDoc="0" locked="0" layoutInCell="1" allowOverlap="1" wp14:anchorId="79CEE78D" wp14:editId="0552EDAF">
            <wp:simplePos x="0" y="0"/>
            <wp:positionH relativeFrom="margin">
              <wp:posOffset>3568700</wp:posOffset>
            </wp:positionH>
            <wp:positionV relativeFrom="paragraph">
              <wp:posOffset>396875</wp:posOffset>
            </wp:positionV>
            <wp:extent cx="2621915" cy="1852295"/>
            <wp:effectExtent l="0" t="0" r="6985" b="0"/>
            <wp:wrapSquare wrapText="bothSides"/>
            <wp:docPr id="159271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466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1915" cy="1852295"/>
                    </a:xfrm>
                    <a:prstGeom prst="rect">
                      <a:avLst/>
                    </a:prstGeom>
                  </pic:spPr>
                </pic:pic>
              </a:graphicData>
            </a:graphic>
            <wp14:sizeRelH relativeFrom="margin">
              <wp14:pctWidth>0</wp14:pctWidth>
            </wp14:sizeRelH>
            <wp14:sizeRelV relativeFrom="margin">
              <wp14:pctHeight>0</wp14:pctHeight>
            </wp14:sizeRelV>
          </wp:anchor>
        </w:drawing>
      </w:r>
    </w:p>
    <w:p w14:paraId="38B76DDB" w14:textId="23292523"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6F631029" w14:textId="1FE3FBFB" w:rsidR="0034334D" w:rsidRDefault="0034334D" w:rsidP="00857274">
      <w:pPr>
        <w:tabs>
          <w:tab w:val="left" w:pos="1206"/>
        </w:tabs>
        <w:spacing w:after="0" w:line="360" w:lineRule="auto"/>
        <w:rPr>
          <w:rFonts w:ascii="Arial" w:hAnsi="Arial" w:cs="Arial"/>
          <w:color w:val="5C5C5C" w:themeColor="accent1" w:themeTint="BF"/>
          <w:sz w:val="24"/>
          <w:szCs w:val="24"/>
          <w:lang w:val="en-ZA"/>
        </w:rPr>
      </w:pPr>
    </w:p>
    <w:p w14:paraId="0689B97B" w14:textId="1D223AFC" w:rsidR="001308DE" w:rsidRP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2: </w:t>
      </w:r>
      <w:r w:rsidR="002F2195" w:rsidRPr="002F2195">
        <w:rPr>
          <w:rFonts w:ascii="Arial" w:hAnsi="Arial" w:cs="Arial"/>
          <w:color w:val="5C5C5C" w:themeColor="accent1" w:themeTint="BF"/>
          <w:sz w:val="24"/>
          <w:szCs w:val="24"/>
          <w:lang w:val="en-ZA"/>
        </w:rPr>
        <w:t>Enter your registered email address and password.</w:t>
      </w:r>
    </w:p>
    <w:p w14:paraId="6F569352" w14:textId="6F3D835C" w:rsidR="002F2195" w:rsidRP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3: </w:t>
      </w:r>
      <w:r w:rsidR="002F2195" w:rsidRPr="002F2195">
        <w:rPr>
          <w:rFonts w:ascii="Arial" w:hAnsi="Arial" w:cs="Arial"/>
          <w:color w:val="5C5C5C" w:themeColor="accent1" w:themeTint="BF"/>
          <w:sz w:val="24"/>
          <w:szCs w:val="24"/>
          <w:lang w:val="en-ZA"/>
        </w:rPr>
        <w:t>Click "Log In" to access your Encompass account dashboard.</w:t>
      </w:r>
    </w:p>
    <w:p w14:paraId="4B2BEB03" w14:textId="77777777" w:rsidR="0034334D" w:rsidRPr="002F2195" w:rsidRDefault="0034334D" w:rsidP="002F2195">
      <w:pPr>
        <w:tabs>
          <w:tab w:val="left" w:pos="1206"/>
        </w:tabs>
        <w:spacing w:after="0" w:line="360" w:lineRule="auto"/>
        <w:rPr>
          <w:rFonts w:ascii="Arial" w:hAnsi="Arial" w:cs="Arial"/>
          <w:color w:val="5C5C5C" w:themeColor="accent1" w:themeTint="BF"/>
          <w:sz w:val="24"/>
          <w:szCs w:val="24"/>
          <w:lang w:val="en-ZA"/>
        </w:rPr>
      </w:pPr>
    </w:p>
    <w:p w14:paraId="4FC7477E" w14:textId="2E3AFF74" w:rsidR="004F254B" w:rsidRDefault="004F254B" w:rsidP="00CC533B">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4" w:name="_Toc137040400"/>
      <w:r w:rsidRPr="00322ABF">
        <w:rPr>
          <w:rFonts w:ascii="Arial" w:hAnsi="Arial" w:cs="Arial"/>
          <w:b/>
          <w:bCs/>
          <w:color w:val="3B3B3B" w:themeColor="accent1" w:themeTint="E6"/>
          <w:sz w:val="36"/>
          <w:szCs w:val="36"/>
        </w:rPr>
        <w:lastRenderedPageBreak/>
        <w:t>Profile Management</w:t>
      </w:r>
      <w:bookmarkEnd w:id="4"/>
    </w:p>
    <w:p w14:paraId="38ECE152" w14:textId="0D12D858" w:rsidR="001308DE" w:rsidRDefault="00D02BD9" w:rsidP="00515330">
      <w:pPr>
        <w:pStyle w:val="ListParagraph"/>
        <w:tabs>
          <w:tab w:val="left" w:pos="1206"/>
        </w:tabs>
        <w:spacing w:after="0" w:line="360" w:lineRule="auto"/>
        <w:ind w:left="0"/>
        <w:outlineLvl w:val="1"/>
        <w:rPr>
          <w:rFonts w:ascii="Arial" w:hAnsi="Arial" w:cs="Arial"/>
          <w:color w:val="5C5C5C" w:themeColor="accent1" w:themeTint="BF"/>
          <w:sz w:val="24"/>
          <w:szCs w:val="24"/>
          <w:lang w:val="en-ZA"/>
        </w:rPr>
      </w:pPr>
      <w:bookmarkStart w:id="5" w:name="_Toc137040401"/>
      <w:r>
        <w:rPr>
          <w:rFonts w:ascii="Arial" w:hAnsi="Arial" w:cs="Arial"/>
          <w:color w:val="5C5C5C" w:themeColor="accent1" w:themeTint="BF"/>
          <w:sz w:val="24"/>
          <w:szCs w:val="24"/>
          <w:lang w:val="en-ZA"/>
        </w:rPr>
        <w:t>3.1</w:t>
      </w:r>
      <w:r w:rsidR="00B50A1F">
        <w:rPr>
          <w:rFonts w:ascii="Arial" w:hAnsi="Arial" w:cs="Arial"/>
          <w:color w:val="5C5C5C" w:themeColor="accent1" w:themeTint="BF"/>
          <w:sz w:val="24"/>
          <w:szCs w:val="24"/>
          <w:lang w:val="en-ZA"/>
        </w:rPr>
        <w:t xml:space="preserve"> Editing Your Profile</w:t>
      </w:r>
      <w:bookmarkEnd w:id="5"/>
    </w:p>
    <w:p w14:paraId="1B14B94E" w14:textId="1BD40ED5" w:rsidR="00253BC8"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Your Encompass profile allows you to showcase your interests and personality. To edit your profile, follow these steps:</w:t>
      </w:r>
    </w:p>
    <w:p w14:paraId="701FBDC1" w14:textId="72F5144C" w:rsidR="00497693" w:rsidRDefault="00497693"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5634A7FD" w14:textId="428B8ADB" w:rsidR="0015007E" w:rsidRDefault="00497693"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40512" behindDoc="0" locked="0" layoutInCell="1" allowOverlap="1" wp14:anchorId="7E5AD2B7" wp14:editId="02231625">
                <wp:simplePos x="0" y="0"/>
                <wp:positionH relativeFrom="margin">
                  <wp:posOffset>143301</wp:posOffset>
                </wp:positionH>
                <wp:positionV relativeFrom="paragraph">
                  <wp:posOffset>1227653</wp:posOffset>
                </wp:positionV>
                <wp:extent cx="481027" cy="601525"/>
                <wp:effectExtent l="171450" t="38100" r="14605" b="27305"/>
                <wp:wrapNone/>
                <wp:docPr id="193934275" name="Connector: Curved 193934275"/>
                <wp:cNvGraphicFramePr/>
                <a:graphic xmlns:a="http://schemas.openxmlformats.org/drawingml/2006/main">
                  <a:graphicData uri="http://schemas.microsoft.com/office/word/2010/wordprocessingShape">
                    <wps:wsp>
                      <wps:cNvCnPr/>
                      <wps:spPr>
                        <a:xfrm flipH="1" flipV="1">
                          <a:off x="0" y="0"/>
                          <a:ext cx="481027" cy="601525"/>
                        </a:xfrm>
                        <a:prstGeom prst="curvedConnector3">
                          <a:avLst>
                            <a:gd name="adj1" fmla="val 129497"/>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3E4A4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3934275" o:spid="_x0000_s1026" type="#_x0000_t38" style="position:absolute;margin-left:11.3pt;margin-top:96.65pt;width:37.9pt;height:47.35pt;flip:x y;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" adj="27971" strokecolor="#00b050" strokeweight="2.25pt">
                <v:stroke endarrow="block"/>
                <w10:wrap anchorx="margin"/>
              </v:shape>
            </w:pict>
          </mc:Fallback>
        </mc:AlternateContent>
      </w:r>
      <w:r>
        <w:rPr>
          <w:rFonts w:ascii="Arial" w:hAnsi="Arial" w:cs="Arial"/>
          <w:noProof/>
          <w:color w:val="5C5C5C" w:themeColor="accent1" w:themeTint="BF"/>
          <w:sz w:val="24"/>
          <w:szCs w:val="24"/>
          <w:lang w:val="en-ZA"/>
        </w:rPr>
        <mc:AlternateContent>
          <mc:Choice Requires="wps">
            <w:drawing>
              <wp:anchor distT="0" distB="0" distL="114300" distR="114300" simplePos="0" relativeHeight="251816960" behindDoc="0" locked="0" layoutInCell="1" allowOverlap="1" wp14:anchorId="736CC473" wp14:editId="3F59068C">
                <wp:simplePos x="0" y="0"/>
                <wp:positionH relativeFrom="column">
                  <wp:posOffset>180975</wp:posOffset>
                </wp:positionH>
                <wp:positionV relativeFrom="paragraph">
                  <wp:posOffset>1000760</wp:posOffset>
                </wp:positionV>
                <wp:extent cx="314325" cy="266700"/>
                <wp:effectExtent l="19050" t="19050" r="28575" b="19050"/>
                <wp:wrapNone/>
                <wp:docPr id="2" name="Oval 2"/>
                <wp:cNvGraphicFramePr/>
                <a:graphic xmlns:a="http://schemas.openxmlformats.org/drawingml/2006/main">
                  <a:graphicData uri="http://schemas.microsoft.com/office/word/2010/wordprocessingShape">
                    <wps:wsp>
                      <wps:cNvSpPr/>
                      <wps:spPr>
                        <a:xfrm>
                          <a:off x="0" y="0"/>
                          <a:ext cx="314325" cy="26670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FF5527" id="Oval 2" o:spid="_x0000_s1026" style="position:absolute;margin-left:14.25pt;margin-top:78.8pt;width:24.75pt;height:21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" filled="f" strokecolor="#00b050" strokeweight="2.25pt"/>
            </w:pict>
          </mc:Fallback>
        </mc:AlternateContent>
      </w:r>
      <w:r w:rsidRPr="00497693">
        <w:rPr>
          <w:rFonts w:ascii="Arial" w:hAnsi="Arial" w:cs="Arial"/>
          <w:noProof/>
          <w:color w:val="5C5C5C" w:themeColor="accent1" w:themeTint="BF"/>
          <w:sz w:val="24"/>
          <w:szCs w:val="24"/>
          <w:lang w:val="en-ZA"/>
        </w:rPr>
        <mc:AlternateContent>
          <mc:Choice Requires="wps">
            <w:drawing>
              <wp:anchor distT="45720" distB="45720" distL="114300" distR="114300" simplePos="0" relativeHeight="251839488" behindDoc="0" locked="0" layoutInCell="1" allowOverlap="1" wp14:anchorId="5F6F68CB" wp14:editId="7F635987">
                <wp:simplePos x="0" y="0"/>
                <wp:positionH relativeFrom="column">
                  <wp:posOffset>619125</wp:posOffset>
                </wp:positionH>
                <wp:positionV relativeFrom="paragraph">
                  <wp:posOffset>1448435</wp:posOffset>
                </wp:positionV>
                <wp:extent cx="2600325" cy="923925"/>
                <wp:effectExtent l="19050" t="1905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923925"/>
                        </a:xfrm>
                        <a:prstGeom prst="rect">
                          <a:avLst/>
                        </a:prstGeom>
                        <a:noFill/>
                        <a:ln w="28575">
                          <a:solidFill>
                            <a:srgbClr val="00B050"/>
                          </a:solidFill>
                          <a:miter lim="800000"/>
                          <a:headEnd/>
                          <a:tailEnd/>
                        </a:ln>
                      </wps:spPr>
                      <wps:txbx>
                        <w:txbxContent>
                          <w:p w14:paraId="2D8E98DC" w14:textId="5940FA3E" w:rsidR="00497693" w:rsidRPr="00497693" w:rsidRDefault="00497693" w:rsidP="00497693">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 xml:space="preserve">Step 1: Navigate to your profile page by clicking on </w:t>
                            </w:r>
                            <w:r>
                              <w:rPr>
                                <w:rFonts w:ascii="Arial" w:hAnsi="Arial" w:cs="Arial"/>
                                <w:color w:val="5C5C5C" w:themeColor="accent1" w:themeTint="BF"/>
                                <w:sz w:val="24"/>
                                <w:szCs w:val="24"/>
                                <w:lang w:val="en-ZA"/>
                              </w:rPr>
                              <w:t>your profile tab on the navigation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F68CB" id="Text Box 2" o:spid="_x0000_s1028" type="#_x0000_t202" style="position:absolute;left:0;text-align:left;margin-left:48.75pt;margin-top:114.05pt;width:204.75pt;height:72.7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" filled="f" strokecolor="#00b050" strokeweight="2.25pt">
                <v:textbox>
                  <w:txbxContent>
                    <w:p w14:paraId="2D8E98DC" w14:textId="5940FA3E" w:rsidR="00497693" w:rsidRPr="00497693" w:rsidRDefault="00497693" w:rsidP="00497693">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 xml:space="preserve">Step 1: Navigate to your profile page by clicking on </w:t>
                      </w:r>
                      <w:r>
                        <w:rPr>
                          <w:rFonts w:ascii="Arial" w:hAnsi="Arial" w:cs="Arial"/>
                          <w:color w:val="5C5C5C" w:themeColor="accent1" w:themeTint="BF"/>
                          <w:sz w:val="24"/>
                          <w:szCs w:val="24"/>
                          <w:lang w:val="en-ZA"/>
                        </w:rPr>
                        <w:t>your profile tab on the navigation bar.</w:t>
                      </w:r>
                    </w:p>
                  </w:txbxContent>
                </v:textbox>
              </v:shape>
            </w:pict>
          </mc:Fallback>
        </mc:AlternateContent>
      </w:r>
      <w:r w:rsidR="0015007E" w:rsidRPr="0015007E">
        <w:rPr>
          <w:rFonts w:ascii="Arial" w:hAnsi="Arial" w:cs="Arial"/>
          <w:noProof/>
          <w:color w:val="5C5C5C" w:themeColor="accent1" w:themeTint="BF"/>
          <w:sz w:val="24"/>
          <w:szCs w:val="24"/>
          <w:lang w:val="en-ZA"/>
        </w:rPr>
        <w:drawing>
          <wp:inline distT="0" distB="0" distL="0" distR="0" wp14:anchorId="75250641" wp14:editId="7219CD36">
            <wp:extent cx="5513583" cy="246697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1"/>
                    <a:stretch>
                      <a:fillRect/>
                    </a:stretch>
                  </pic:blipFill>
                  <pic:spPr>
                    <a:xfrm>
                      <a:off x="0" y="0"/>
                      <a:ext cx="5550181" cy="2483350"/>
                    </a:xfrm>
                    <a:prstGeom prst="rect">
                      <a:avLst/>
                    </a:prstGeom>
                  </pic:spPr>
                </pic:pic>
              </a:graphicData>
            </a:graphic>
          </wp:inline>
        </w:drawing>
      </w:r>
    </w:p>
    <w:p w14:paraId="450C73C2" w14:textId="1FDFA550" w:rsidR="00857274" w:rsidRDefault="00497693" w:rsidP="00857274">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44608" behindDoc="0" locked="0" layoutInCell="1" allowOverlap="1" wp14:anchorId="7295A9D1" wp14:editId="6009CA1B">
                <wp:simplePos x="0" y="0"/>
                <wp:positionH relativeFrom="margin">
                  <wp:posOffset>3348554</wp:posOffset>
                </wp:positionH>
                <wp:positionV relativeFrom="paragraph">
                  <wp:posOffset>1116670</wp:posOffset>
                </wp:positionV>
                <wp:extent cx="1126812" cy="435591"/>
                <wp:effectExtent l="0" t="76200" r="0" b="22225"/>
                <wp:wrapNone/>
                <wp:docPr id="193934277" name="Connector: Curved 193934277"/>
                <wp:cNvGraphicFramePr/>
                <a:graphic xmlns:a="http://schemas.openxmlformats.org/drawingml/2006/main">
                  <a:graphicData uri="http://schemas.microsoft.com/office/word/2010/wordprocessingShape">
                    <wps:wsp>
                      <wps:cNvCnPr/>
                      <wps:spPr>
                        <a:xfrm flipV="1">
                          <a:off x="0" y="0"/>
                          <a:ext cx="1126812" cy="435591"/>
                        </a:xfrm>
                        <a:prstGeom prst="curvedConnector3">
                          <a:avLst>
                            <a:gd name="adj1" fmla="val 25826"/>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87453" id="Connector: Curved 193934277" o:spid="_x0000_s1026" type="#_x0000_t38" style="position:absolute;margin-left:263.65pt;margin-top:87.95pt;width:88.75pt;height:34.3pt;flip:y;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" adj="5578" strokecolor="#00b050" strokeweight="2.25pt">
                <v:stroke endarrow="block"/>
                <w10:wrap anchorx="margin"/>
              </v:shape>
            </w:pict>
          </mc:Fallback>
        </mc:AlternateContent>
      </w:r>
      <w:r w:rsidRPr="00497693">
        <w:rPr>
          <w:rFonts w:ascii="Arial" w:hAnsi="Arial" w:cs="Arial"/>
          <w:noProof/>
          <w:color w:val="5C5C5C" w:themeColor="accent1" w:themeTint="BF"/>
          <w:sz w:val="24"/>
          <w:szCs w:val="24"/>
          <w:lang w:val="en-ZA"/>
        </w:rPr>
        <mc:AlternateContent>
          <mc:Choice Requires="wps">
            <w:drawing>
              <wp:anchor distT="45720" distB="45720" distL="114300" distR="114300" simplePos="0" relativeHeight="251842560" behindDoc="0" locked="0" layoutInCell="1" allowOverlap="1" wp14:anchorId="7382553E" wp14:editId="333A3D96">
                <wp:simplePos x="0" y="0"/>
                <wp:positionH relativeFrom="column">
                  <wp:posOffset>1275705</wp:posOffset>
                </wp:positionH>
                <wp:positionV relativeFrom="paragraph">
                  <wp:posOffset>1053551</wp:posOffset>
                </wp:positionV>
                <wp:extent cx="2074460" cy="696036"/>
                <wp:effectExtent l="19050" t="19050" r="21590" b="27940"/>
                <wp:wrapNone/>
                <wp:docPr id="193934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4460" cy="696036"/>
                        </a:xfrm>
                        <a:prstGeom prst="rect">
                          <a:avLst/>
                        </a:prstGeom>
                        <a:noFill/>
                        <a:ln w="28575">
                          <a:solidFill>
                            <a:srgbClr val="00B050"/>
                          </a:solidFill>
                          <a:miter lim="800000"/>
                          <a:headEnd/>
                          <a:tailEnd/>
                        </a:ln>
                      </wps:spPr>
                      <wps:txbx>
                        <w:txbxContent>
                          <w:p w14:paraId="179E688A" w14:textId="4A515198" w:rsidR="00497693" w:rsidRPr="00497693" w:rsidRDefault="00497693" w:rsidP="00497693">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2: Click on the "Edit Profile"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2553E" id="_x0000_s1029" type="#_x0000_t202" style="position:absolute;left:0;text-align:left;margin-left:100.45pt;margin-top:82.95pt;width:163.35pt;height:54.8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" filled="f" strokecolor="#00b050" strokeweight="2.25pt">
                <v:textbox>
                  <w:txbxContent>
                    <w:p w14:paraId="179E688A" w14:textId="4A515198" w:rsidR="00497693" w:rsidRPr="00497693" w:rsidRDefault="00497693" w:rsidP="00497693">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2: Click on the "Edit Profile" button.</w:t>
                      </w:r>
                    </w:p>
                  </w:txbxContent>
                </v:textbox>
              </v:shape>
            </w:pict>
          </mc:Fallback>
        </mc:AlternateContent>
      </w:r>
      <w:r w:rsidR="0015007E">
        <w:rPr>
          <w:rFonts w:ascii="Arial" w:hAnsi="Arial" w:cs="Arial"/>
          <w:noProof/>
          <w:color w:val="5C5C5C" w:themeColor="accent1" w:themeTint="BF"/>
          <w:sz w:val="24"/>
          <w:szCs w:val="24"/>
          <w:lang w:val="en-ZA"/>
        </w:rPr>
        <mc:AlternateContent>
          <mc:Choice Requires="wps">
            <w:drawing>
              <wp:anchor distT="0" distB="0" distL="114300" distR="114300" simplePos="0" relativeHeight="251819008" behindDoc="0" locked="0" layoutInCell="1" allowOverlap="1" wp14:anchorId="3E5EF920" wp14:editId="228B77E6">
                <wp:simplePos x="0" y="0"/>
                <wp:positionH relativeFrom="column">
                  <wp:posOffset>4471873</wp:posOffset>
                </wp:positionH>
                <wp:positionV relativeFrom="paragraph">
                  <wp:posOffset>969010</wp:posOffset>
                </wp:positionV>
                <wp:extent cx="314325" cy="266700"/>
                <wp:effectExtent l="19050" t="19050" r="28575" b="19050"/>
                <wp:wrapNone/>
                <wp:docPr id="7" name="Oval 7"/>
                <wp:cNvGraphicFramePr/>
                <a:graphic xmlns:a="http://schemas.openxmlformats.org/drawingml/2006/main">
                  <a:graphicData uri="http://schemas.microsoft.com/office/word/2010/wordprocessingShape">
                    <wps:wsp>
                      <wps:cNvSpPr/>
                      <wps:spPr>
                        <a:xfrm>
                          <a:off x="0" y="0"/>
                          <a:ext cx="314325" cy="26670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001EF1" id="Oval 7" o:spid="_x0000_s1026" style="position:absolute;margin-left:352.1pt;margin-top:76.3pt;width:24.75pt;height:21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" filled="f" strokecolor="#00b050" strokeweight="2.25pt"/>
            </w:pict>
          </mc:Fallback>
        </mc:AlternateContent>
      </w:r>
      <w:r w:rsidR="0015007E" w:rsidRPr="0015007E">
        <w:rPr>
          <w:rFonts w:ascii="Arial" w:hAnsi="Arial" w:cs="Arial"/>
          <w:noProof/>
          <w:color w:val="5C5C5C" w:themeColor="accent1" w:themeTint="BF"/>
          <w:sz w:val="24"/>
          <w:szCs w:val="24"/>
          <w:lang w:val="en-ZA"/>
        </w:rPr>
        <w:drawing>
          <wp:inline distT="0" distB="0" distL="0" distR="0" wp14:anchorId="0DE6E76A" wp14:editId="119B9F0A">
            <wp:extent cx="4462272" cy="199658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30" cy="2010700"/>
                    </a:xfrm>
                    <a:prstGeom prst="rect">
                      <a:avLst/>
                    </a:prstGeom>
                  </pic:spPr>
                </pic:pic>
              </a:graphicData>
            </a:graphic>
          </wp:inline>
        </w:drawing>
      </w:r>
    </w:p>
    <w:p w14:paraId="3540C8F7" w14:textId="54003999"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r w:rsidRPr="0015007E">
        <w:rPr>
          <w:rFonts w:ascii="Arial" w:hAnsi="Arial" w:cs="Arial"/>
          <w:noProof/>
          <w:color w:val="5C5C5C" w:themeColor="accent1" w:themeTint="BF"/>
          <w:sz w:val="24"/>
          <w:szCs w:val="24"/>
          <w:lang w:val="en-ZA"/>
        </w:rPr>
        <w:lastRenderedPageBreak/>
        <w:drawing>
          <wp:anchor distT="0" distB="0" distL="114300" distR="114300" simplePos="0" relativeHeight="251845632" behindDoc="0" locked="0" layoutInCell="1" allowOverlap="1" wp14:anchorId="095C2BD6" wp14:editId="605C7CA6">
            <wp:simplePos x="0" y="0"/>
            <wp:positionH relativeFrom="column">
              <wp:posOffset>3227623</wp:posOffset>
            </wp:positionH>
            <wp:positionV relativeFrom="paragraph">
              <wp:posOffset>200688</wp:posOffset>
            </wp:positionV>
            <wp:extent cx="2526030" cy="2574925"/>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26030" cy="2574925"/>
                    </a:xfrm>
                    <a:prstGeom prst="rect">
                      <a:avLst/>
                    </a:prstGeom>
                  </pic:spPr>
                </pic:pic>
              </a:graphicData>
            </a:graphic>
          </wp:anchor>
        </w:drawing>
      </w:r>
      <w:r w:rsidR="0063016A">
        <w:rPr>
          <w:rFonts w:ascii="Arial" w:hAnsi="Arial" w:cs="Arial"/>
          <w:color w:val="5C5C5C" w:themeColor="accent1" w:themeTint="BF"/>
          <w:sz w:val="24"/>
          <w:szCs w:val="24"/>
          <w:lang w:val="en-ZA"/>
        </w:rPr>
        <w:tab/>
      </w:r>
    </w:p>
    <w:p w14:paraId="1A897387" w14:textId="49D48514" w:rsidR="0015007E" w:rsidRDefault="0015007E"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09B3DB44" w14:textId="77777777"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70B50CCA" w14:textId="77777777" w:rsidR="00FD0C31" w:rsidRDefault="00FD0C31"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2586ED59" w14:textId="77777777"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23D0119D" w14:textId="5B00BD46" w:rsidR="0015007E" w:rsidRDefault="00253BC8"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3: Update your profile picture, bio, and any other desired information.</w:t>
      </w:r>
    </w:p>
    <w:p w14:paraId="3BB744A4" w14:textId="2E0FEFB0"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736BC6FD" w14:textId="7AC33F94"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71B7A041" w14:textId="0B9292C4" w:rsidR="00497693" w:rsidRDefault="00FD0C31"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47680" behindDoc="0" locked="0" layoutInCell="1" allowOverlap="1" wp14:anchorId="0F0AF7D9" wp14:editId="439E7F4B">
                <wp:simplePos x="0" y="0"/>
                <wp:positionH relativeFrom="column">
                  <wp:posOffset>3915106</wp:posOffset>
                </wp:positionH>
                <wp:positionV relativeFrom="paragraph">
                  <wp:posOffset>86885</wp:posOffset>
                </wp:positionV>
                <wp:extent cx="1187958" cy="310109"/>
                <wp:effectExtent l="19050" t="19050" r="12700" b="13970"/>
                <wp:wrapNone/>
                <wp:docPr id="30" name="Oval 30"/>
                <wp:cNvGraphicFramePr/>
                <a:graphic xmlns:a="http://schemas.openxmlformats.org/drawingml/2006/main">
                  <a:graphicData uri="http://schemas.microsoft.com/office/word/2010/wordprocessingShape">
                    <wps:wsp>
                      <wps:cNvSpPr/>
                      <wps:spPr>
                        <a:xfrm>
                          <a:off x="0" y="0"/>
                          <a:ext cx="1187958" cy="310109"/>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DBE50" id="Oval 30" o:spid="_x0000_s1026" style="position:absolute;margin-left:308.3pt;margin-top:6.85pt;width:93.55pt;height:24.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" filled="f" strokecolor="#00b050" strokeweight="2.25pt"/>
            </w:pict>
          </mc:Fallback>
        </mc:AlternateContent>
      </w:r>
    </w:p>
    <w:p w14:paraId="0D000A4B" w14:textId="7C094B16" w:rsidR="00497693" w:rsidRDefault="00497693"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13A47175" w14:textId="1CC7C4DA" w:rsidR="00497693" w:rsidRPr="0063016A" w:rsidRDefault="00FD0C31" w:rsidP="0063016A">
      <w:pPr>
        <w:pStyle w:val="ListParagraph"/>
        <w:tabs>
          <w:tab w:val="left" w:pos="1206"/>
        </w:tabs>
        <w:spacing w:after="0" w:line="360" w:lineRule="auto"/>
        <w:ind w:left="360"/>
        <w:rPr>
          <w:rFonts w:ascii="Arial" w:hAnsi="Arial" w:cs="Arial"/>
          <w:color w:val="5C5C5C" w:themeColor="accent1" w:themeTint="BF"/>
          <w:sz w:val="24"/>
          <w:szCs w:val="24"/>
          <w:lang w:val="en-ZA"/>
        </w:rPr>
      </w:pPr>
      <w:r w:rsidRPr="0015007E">
        <w:rPr>
          <w:rFonts w:ascii="Arial" w:hAnsi="Arial" w:cs="Arial"/>
          <w:noProof/>
          <w:color w:val="5C5C5C" w:themeColor="accent1" w:themeTint="BF"/>
          <w:sz w:val="24"/>
          <w:szCs w:val="24"/>
          <w:lang w:val="en-ZA"/>
        </w:rPr>
        <w:drawing>
          <wp:anchor distT="0" distB="0" distL="114300" distR="114300" simplePos="0" relativeHeight="251846656" behindDoc="0" locked="0" layoutInCell="1" allowOverlap="1" wp14:anchorId="3DD13E9E" wp14:editId="7965A7DE">
            <wp:simplePos x="0" y="0"/>
            <wp:positionH relativeFrom="column">
              <wp:posOffset>566769</wp:posOffset>
            </wp:positionH>
            <wp:positionV relativeFrom="paragraph">
              <wp:posOffset>33020</wp:posOffset>
            </wp:positionV>
            <wp:extent cx="2465070" cy="22313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65070" cy="2231390"/>
                    </a:xfrm>
                    <a:prstGeom prst="rect">
                      <a:avLst/>
                    </a:prstGeom>
                  </pic:spPr>
                </pic:pic>
              </a:graphicData>
            </a:graphic>
          </wp:anchor>
        </w:drawing>
      </w:r>
    </w:p>
    <w:p w14:paraId="024F86EA" w14:textId="3FD656AB" w:rsidR="00FD0C31" w:rsidRDefault="00FD0C31"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2978090F" w14:textId="41D7DA07" w:rsidR="00FD0C31" w:rsidRPr="00FD0C31" w:rsidRDefault="00FD0C31" w:rsidP="00FD0C31">
      <w:pPr>
        <w:tabs>
          <w:tab w:val="left" w:pos="1206"/>
        </w:tabs>
        <w:spacing w:after="0" w:line="360" w:lineRule="auto"/>
        <w:rPr>
          <w:rFonts w:ascii="Arial" w:hAnsi="Arial" w:cs="Arial"/>
          <w:color w:val="5C5C5C" w:themeColor="accent1" w:themeTint="BF"/>
          <w:sz w:val="24"/>
          <w:szCs w:val="24"/>
          <w:lang w:val="en-ZA"/>
        </w:rPr>
      </w:pPr>
    </w:p>
    <w:p w14:paraId="2FD100E4" w14:textId="041A2AA9" w:rsidR="006314C2"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4: Click on the "Save" button to save your changes.</w:t>
      </w:r>
    </w:p>
    <w:p w14:paraId="7BE60C15" w14:textId="77777777" w:rsidR="00FD0C31" w:rsidRDefault="00FD0C31"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5BE41AB7" w14:textId="62AFEB93" w:rsidR="00FD0C31" w:rsidRDefault="00FD0C31"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5AD8CB48" w14:textId="77777777" w:rsidR="00FD0C31" w:rsidRDefault="00FD0C31"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4F1AF137" w14:textId="77777777" w:rsidR="0063487D" w:rsidRDefault="0063487D"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628D5B5F" w14:textId="77777777" w:rsidR="0063487D" w:rsidRDefault="0063487D"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178AC3D8" w14:textId="77777777" w:rsidR="0063487D" w:rsidRDefault="0063487D"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22512F18" w14:textId="77777777" w:rsidR="0063487D" w:rsidRDefault="0063487D"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3DA405A0" w14:textId="77777777" w:rsidR="0063487D" w:rsidRDefault="0063487D"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593D1CFA" w14:textId="77777777" w:rsidR="0063487D" w:rsidRDefault="0063487D"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4B827F11" w14:textId="77777777" w:rsidR="0063487D" w:rsidRDefault="0063487D"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043015A9" w14:textId="77777777" w:rsidR="0063487D" w:rsidRDefault="0063487D"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698B04F5" w14:textId="55B33977" w:rsidR="006314C2" w:rsidRDefault="006314C2" w:rsidP="00515330">
      <w:pPr>
        <w:pStyle w:val="ListParagraph"/>
        <w:tabs>
          <w:tab w:val="left" w:pos="1206"/>
        </w:tabs>
        <w:spacing w:after="0" w:line="360" w:lineRule="auto"/>
        <w:ind w:left="0"/>
        <w:outlineLvl w:val="1"/>
        <w:rPr>
          <w:rFonts w:ascii="Arial" w:hAnsi="Arial" w:cs="Arial"/>
          <w:color w:val="5C5C5C" w:themeColor="accent1" w:themeTint="BF"/>
          <w:sz w:val="24"/>
          <w:szCs w:val="24"/>
          <w:lang w:val="en-ZA"/>
        </w:rPr>
      </w:pPr>
      <w:bookmarkStart w:id="6" w:name="_Toc137040402"/>
      <w:r>
        <w:rPr>
          <w:rFonts w:ascii="Arial" w:hAnsi="Arial" w:cs="Arial"/>
          <w:color w:val="5C5C5C" w:themeColor="accent1" w:themeTint="BF"/>
          <w:sz w:val="24"/>
          <w:szCs w:val="24"/>
          <w:lang w:val="en-ZA"/>
        </w:rPr>
        <w:lastRenderedPageBreak/>
        <w:t>3.2 Privacy Settings</w:t>
      </w:r>
      <w:bookmarkEnd w:id="6"/>
    </w:p>
    <w:p w14:paraId="327C7673" w14:textId="3A00AAA1"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Encompass provides privacy settings to give you control over the visibility of your profile and posts. To manage your privacy settings, follow these steps:</w:t>
      </w:r>
    </w:p>
    <w:p w14:paraId="702EE2A0" w14:textId="44C386E3" w:rsidR="0090652C" w:rsidRDefault="0090652C" w:rsidP="0090652C">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76352" behindDoc="0" locked="0" layoutInCell="1" allowOverlap="1" wp14:anchorId="1C1A7C59" wp14:editId="4B6CD4F9">
                <wp:simplePos x="0" y="0"/>
                <wp:positionH relativeFrom="column">
                  <wp:posOffset>1333500</wp:posOffset>
                </wp:positionH>
                <wp:positionV relativeFrom="paragraph">
                  <wp:posOffset>2234565</wp:posOffset>
                </wp:positionV>
                <wp:extent cx="447675" cy="371475"/>
                <wp:effectExtent l="0" t="0" r="28575" b="28575"/>
                <wp:wrapNone/>
                <wp:docPr id="16" name="Oval 16"/>
                <wp:cNvGraphicFramePr/>
                <a:graphic xmlns:a="http://schemas.openxmlformats.org/drawingml/2006/main">
                  <a:graphicData uri="http://schemas.microsoft.com/office/word/2010/wordprocessingShape">
                    <wps:wsp>
                      <wps:cNvSpPr/>
                      <wps:spPr>
                        <a:xfrm>
                          <a:off x="0" y="0"/>
                          <a:ext cx="447675" cy="371475"/>
                        </a:xfrm>
                        <a:prstGeom prst="ellipse">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54C8D" id="Oval 16" o:spid="_x0000_s1026" style="position:absolute;margin-left:105pt;margin-top:175.95pt;width:35.25pt;height:29.25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" filled="f" strokecolor="#00b050" strokeweight="2pt"/>
            </w:pict>
          </mc:Fallback>
        </mc:AlternateContent>
      </w:r>
      <w:r w:rsidRPr="0015007E">
        <w:rPr>
          <w:rFonts w:ascii="Arial" w:hAnsi="Arial" w:cs="Arial"/>
          <w:noProof/>
          <w:color w:val="5C5C5C" w:themeColor="accent1" w:themeTint="BF"/>
          <w:sz w:val="24"/>
          <w:szCs w:val="24"/>
          <w:lang w:val="en-ZA"/>
        </w:rPr>
        <w:drawing>
          <wp:inline distT="0" distB="0" distL="0" distR="0" wp14:anchorId="65505E5E" wp14:editId="32F3A149">
            <wp:extent cx="3276600" cy="246674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21"/>
                    <a:srcRect r="40567"/>
                    <a:stretch/>
                  </pic:blipFill>
                  <pic:spPr bwMode="auto">
                    <a:xfrm>
                      <a:off x="0" y="0"/>
                      <a:ext cx="3298656" cy="2483350"/>
                    </a:xfrm>
                    <a:prstGeom prst="rect">
                      <a:avLst/>
                    </a:prstGeom>
                    <a:ln>
                      <a:noFill/>
                    </a:ln>
                    <a:extLst>
                      <a:ext uri="{53640926-AAD7-44D8-BBD7-CCE9431645EC}">
                        <a14:shadowObscured xmlns:a14="http://schemas.microsoft.com/office/drawing/2010/main"/>
                      </a:ext>
                    </a:extLst>
                  </pic:spPr>
                </pic:pic>
              </a:graphicData>
            </a:graphic>
          </wp:inline>
        </w:drawing>
      </w:r>
    </w:p>
    <w:p w14:paraId="6BD8E767" w14:textId="2D45F759" w:rsidR="00A76390" w:rsidRPr="007710E5"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7710E5">
        <w:rPr>
          <w:rFonts w:ascii="Arial" w:hAnsi="Arial" w:cs="Arial"/>
          <w:color w:val="5C5C5C" w:themeColor="accent1" w:themeTint="BF"/>
          <w:sz w:val="24"/>
          <w:szCs w:val="24"/>
          <w:lang w:val="en-ZA"/>
        </w:rPr>
        <w:t xml:space="preserve">Step 1: Navigate to your </w:t>
      </w:r>
      <w:r w:rsidR="00EB0A40" w:rsidRPr="007710E5">
        <w:rPr>
          <w:rFonts w:ascii="Arial" w:hAnsi="Arial" w:cs="Arial"/>
          <w:color w:val="5C5C5C" w:themeColor="accent1" w:themeTint="BF"/>
          <w:sz w:val="24"/>
          <w:szCs w:val="24"/>
          <w:lang w:val="en-ZA"/>
        </w:rPr>
        <w:t>setting</w:t>
      </w:r>
      <w:r w:rsidRPr="007710E5">
        <w:rPr>
          <w:rFonts w:ascii="Arial" w:hAnsi="Arial" w:cs="Arial"/>
          <w:color w:val="5C5C5C" w:themeColor="accent1" w:themeTint="BF"/>
          <w:sz w:val="24"/>
          <w:szCs w:val="24"/>
          <w:lang w:val="en-ZA"/>
        </w:rPr>
        <w:t xml:space="preserve"> by clicking on </w:t>
      </w:r>
      <w:r w:rsidR="00EB0A40" w:rsidRPr="007710E5">
        <w:rPr>
          <w:rFonts w:ascii="Arial" w:hAnsi="Arial" w:cs="Arial"/>
          <w:color w:val="5C5C5C" w:themeColor="accent1" w:themeTint="BF"/>
          <w:sz w:val="24"/>
          <w:szCs w:val="24"/>
          <w:lang w:val="en-ZA"/>
        </w:rPr>
        <w:t>the “More”</w:t>
      </w:r>
      <w:r w:rsidR="00EE73F5" w:rsidRPr="007710E5">
        <w:rPr>
          <w:rFonts w:ascii="Arial" w:hAnsi="Arial" w:cs="Arial"/>
          <w:color w:val="5C5C5C" w:themeColor="accent1" w:themeTint="BF"/>
          <w:sz w:val="24"/>
          <w:szCs w:val="24"/>
          <w:lang w:val="en-ZA"/>
        </w:rPr>
        <w:t xml:space="preserve"> button and then on “Settings”</w:t>
      </w:r>
      <w:r w:rsidRPr="007710E5">
        <w:rPr>
          <w:rFonts w:ascii="Arial" w:hAnsi="Arial" w:cs="Arial"/>
          <w:color w:val="5C5C5C" w:themeColor="accent1" w:themeTint="BF"/>
          <w:sz w:val="24"/>
          <w:szCs w:val="24"/>
          <w:lang w:val="en-ZA"/>
        </w:rPr>
        <w:t>.</w:t>
      </w:r>
    </w:p>
    <w:p w14:paraId="75AD9312" w14:textId="77777777" w:rsidR="007710E5" w:rsidRDefault="007710E5" w:rsidP="007710E5">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Pr>
          <w:noProof/>
        </w:rPr>
        <w:drawing>
          <wp:inline distT="0" distB="0" distL="0" distR="0" wp14:anchorId="6CDDCDF5" wp14:editId="78D063B4">
            <wp:extent cx="3533775" cy="1585668"/>
            <wp:effectExtent l="0" t="0" r="0" b="0"/>
            <wp:docPr id="193934283" name="Picture 19393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2946" cy="1589783"/>
                    </a:xfrm>
                    <a:prstGeom prst="rect">
                      <a:avLst/>
                    </a:prstGeom>
                  </pic:spPr>
                </pic:pic>
              </a:graphicData>
            </a:graphic>
          </wp:inline>
        </w:drawing>
      </w:r>
    </w:p>
    <w:p w14:paraId="7B323B26" w14:textId="6D8DD83D" w:rsidR="00A76390" w:rsidRPr="007710E5"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7710E5">
        <w:rPr>
          <w:rFonts w:ascii="Arial" w:hAnsi="Arial" w:cs="Arial"/>
          <w:color w:val="5C5C5C" w:themeColor="accent1" w:themeTint="BF"/>
          <w:sz w:val="24"/>
          <w:szCs w:val="24"/>
          <w:lang w:val="en-ZA"/>
        </w:rPr>
        <w:t>Step 2: Click on the "Privacy Settings" option.</w:t>
      </w:r>
    </w:p>
    <w:p w14:paraId="51140DD3" w14:textId="77777777" w:rsidR="00A76390" w:rsidRPr="007710E5"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7710E5">
        <w:rPr>
          <w:rFonts w:ascii="Arial" w:hAnsi="Arial" w:cs="Arial"/>
          <w:color w:val="5C5C5C" w:themeColor="accent1" w:themeTint="BF"/>
          <w:sz w:val="24"/>
          <w:szCs w:val="24"/>
          <w:lang w:val="en-ZA"/>
        </w:rPr>
        <w:t>Step 3: Adjust the desired privacy settings for your profile and posts.</w:t>
      </w:r>
    </w:p>
    <w:p w14:paraId="0B78A1D4" w14:textId="77777777" w:rsidR="007710E5" w:rsidRDefault="007710E5" w:rsidP="007710E5">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7710E5">
        <w:rPr>
          <w:rFonts w:ascii="Arial" w:hAnsi="Arial" w:cs="Arial"/>
          <w:noProof/>
          <w:color w:val="5C5C5C" w:themeColor="accent1" w:themeTint="BF"/>
          <w:sz w:val="24"/>
          <w:szCs w:val="24"/>
          <w:lang w:val="en-ZA"/>
        </w:rPr>
        <w:lastRenderedPageBreak/>
        <w:drawing>
          <wp:inline distT="0" distB="0" distL="0" distR="0" wp14:anchorId="013BF3AC" wp14:editId="56A77B90">
            <wp:extent cx="3676650" cy="1652136"/>
            <wp:effectExtent l="0" t="0" r="0" b="5715"/>
            <wp:docPr id="193934284" name="Picture 1939342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4284" name="Picture 193934284" descr="A screenshot of a computer&#10;&#10;Description automatically generated"/>
                    <pic:cNvPicPr/>
                  </pic:nvPicPr>
                  <pic:blipFill>
                    <a:blip r:embed="rId26"/>
                    <a:stretch>
                      <a:fillRect/>
                    </a:stretch>
                  </pic:blipFill>
                  <pic:spPr>
                    <a:xfrm>
                      <a:off x="0" y="0"/>
                      <a:ext cx="3680278" cy="1653766"/>
                    </a:xfrm>
                    <a:prstGeom prst="rect">
                      <a:avLst/>
                    </a:prstGeom>
                  </pic:spPr>
                </pic:pic>
              </a:graphicData>
            </a:graphic>
          </wp:inline>
        </w:drawing>
      </w:r>
    </w:p>
    <w:p w14:paraId="3E8EE566" w14:textId="723C398C" w:rsidR="00B50A1F" w:rsidRPr="007710E5"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7710E5">
        <w:rPr>
          <w:rFonts w:ascii="Arial" w:hAnsi="Arial" w:cs="Arial"/>
          <w:color w:val="5C5C5C" w:themeColor="accent1" w:themeTint="BF"/>
          <w:sz w:val="24"/>
          <w:szCs w:val="24"/>
          <w:lang w:val="en-ZA"/>
        </w:rPr>
        <w:t>Step 4: Click on the "Save" button to save your changes.</w:t>
      </w:r>
    </w:p>
    <w:p w14:paraId="7E713D19" w14:textId="77777777" w:rsidR="00D31139" w:rsidRPr="001308DE" w:rsidRDefault="00D31139"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08678BC8" w14:textId="16162365" w:rsidR="004F254B"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7" w:name="_Toc137040403"/>
      <w:r w:rsidRPr="00322ABF">
        <w:rPr>
          <w:rFonts w:ascii="Arial" w:hAnsi="Arial" w:cs="Arial"/>
          <w:b/>
          <w:bCs/>
          <w:color w:val="3B3B3B" w:themeColor="accent1" w:themeTint="E6"/>
          <w:sz w:val="36"/>
          <w:szCs w:val="36"/>
        </w:rPr>
        <w:t>Communities</w:t>
      </w:r>
      <w:bookmarkEnd w:id="7"/>
    </w:p>
    <w:p w14:paraId="5E01A225" w14:textId="77777777" w:rsidR="00605359" w:rsidRPr="00605359" w:rsidRDefault="00605359"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8" w:name="_Toc137040404"/>
      <w:r w:rsidRPr="00605359">
        <w:rPr>
          <w:rFonts w:ascii="Arial" w:hAnsi="Arial" w:cs="Arial"/>
          <w:color w:val="5C5C5C" w:themeColor="accent1" w:themeTint="BF"/>
          <w:sz w:val="24"/>
          <w:szCs w:val="24"/>
          <w:lang w:val="en-ZA"/>
        </w:rPr>
        <w:t>4.1 Browsing Communities</w:t>
      </w:r>
      <w:bookmarkEnd w:id="8"/>
    </w:p>
    <w:p w14:paraId="699D5EE8" w14:textId="3F87DE39"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Encompass offers a wide range of communities based on different interests. To browse communities, follow these steps:</w:t>
      </w:r>
    </w:p>
    <w:p w14:paraId="7AD29F80" w14:textId="77777777" w:rsidR="00FD0C31" w:rsidRPr="00605359"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7FB6A13E" w14:textId="6F3CB7C9" w:rsidR="00337FC8" w:rsidRDefault="00337FC8" w:rsidP="00FD0C31">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49728" behindDoc="0" locked="0" layoutInCell="1" allowOverlap="1" wp14:anchorId="07637DE7" wp14:editId="4E3483B4">
                <wp:simplePos x="0" y="0"/>
                <wp:positionH relativeFrom="column">
                  <wp:posOffset>197804</wp:posOffset>
                </wp:positionH>
                <wp:positionV relativeFrom="paragraph">
                  <wp:posOffset>320040</wp:posOffset>
                </wp:positionV>
                <wp:extent cx="228600" cy="180975"/>
                <wp:effectExtent l="0" t="0" r="19050" b="28575"/>
                <wp:wrapNone/>
                <wp:docPr id="11" name="Oval 11"/>
                <wp:cNvGraphicFramePr/>
                <a:graphic xmlns:a="http://schemas.openxmlformats.org/drawingml/2006/main">
                  <a:graphicData uri="http://schemas.microsoft.com/office/word/2010/wordprocessingShape">
                    <wps:wsp>
                      <wps:cNvSpPr/>
                      <wps:spPr>
                        <a:xfrm>
                          <a:off x="0" y="0"/>
                          <a:ext cx="228600" cy="180975"/>
                        </a:xfrm>
                        <a:prstGeom prst="ellipse">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F3ED3A" id="Oval 11" o:spid="_x0000_s1026" style="position:absolute;margin-left:15.6pt;margin-top:25.2pt;width:18pt;height:14.2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" filled="f" strokecolor="#00b050" strokeweight="1.5pt"/>
            </w:pict>
          </mc:Fallback>
        </mc:AlternateContent>
      </w:r>
      <w:r w:rsidRPr="0015007E">
        <w:rPr>
          <w:rFonts w:ascii="Arial" w:hAnsi="Arial" w:cs="Arial"/>
          <w:noProof/>
          <w:color w:val="5C5C5C" w:themeColor="accent1" w:themeTint="BF"/>
          <w:sz w:val="24"/>
          <w:szCs w:val="24"/>
          <w:lang w:val="en-ZA"/>
        </w:rPr>
        <w:drawing>
          <wp:anchor distT="0" distB="0" distL="114300" distR="114300" simplePos="0" relativeHeight="251848704" behindDoc="0" locked="0" layoutInCell="1" allowOverlap="1" wp14:anchorId="35929559" wp14:editId="51F2D0DC">
            <wp:simplePos x="0" y="0"/>
            <wp:positionH relativeFrom="column">
              <wp:posOffset>229870</wp:posOffset>
            </wp:positionH>
            <wp:positionV relativeFrom="paragraph">
              <wp:posOffset>635</wp:posOffset>
            </wp:positionV>
            <wp:extent cx="3886200" cy="1738630"/>
            <wp:effectExtent l="0" t="0" r="0" b="0"/>
            <wp:wrapSquare wrapText="bothSides"/>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86200" cy="1738630"/>
                    </a:xfrm>
                    <a:prstGeom prst="rect">
                      <a:avLst/>
                    </a:prstGeom>
                  </pic:spPr>
                </pic:pic>
              </a:graphicData>
            </a:graphic>
          </wp:anchor>
        </w:drawing>
      </w:r>
    </w:p>
    <w:p w14:paraId="12552FAA" w14:textId="77777777" w:rsidR="00FD0C31"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10BA1B65" w14:textId="6B435D0A"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1: Click on the "</w:t>
      </w:r>
      <w:r w:rsidR="00337FC8">
        <w:rPr>
          <w:rFonts w:ascii="Arial" w:hAnsi="Arial" w:cs="Arial"/>
          <w:color w:val="5C5C5C" w:themeColor="accent1" w:themeTint="BF"/>
          <w:sz w:val="24"/>
          <w:szCs w:val="24"/>
          <w:lang w:val="en-ZA"/>
        </w:rPr>
        <w:t>Explore</w:t>
      </w:r>
      <w:r w:rsidRPr="00605359">
        <w:rPr>
          <w:rFonts w:ascii="Arial" w:hAnsi="Arial" w:cs="Arial"/>
          <w:color w:val="5C5C5C" w:themeColor="accent1" w:themeTint="BF"/>
          <w:sz w:val="24"/>
          <w:szCs w:val="24"/>
          <w:lang w:val="en-ZA"/>
        </w:rPr>
        <w:t>" tab in the navigation menu.</w:t>
      </w:r>
    </w:p>
    <w:p w14:paraId="4BA6B556" w14:textId="5A9CC8DD" w:rsidR="00605359" w:rsidRPr="006B3D49" w:rsidRDefault="00FD0C31"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337FC8">
        <w:rPr>
          <w:rFonts w:ascii="Arial" w:hAnsi="Arial" w:cs="Arial"/>
          <w:noProof/>
          <w:color w:val="5C5C5C" w:themeColor="accent1" w:themeTint="BF"/>
          <w:sz w:val="24"/>
          <w:szCs w:val="24"/>
          <w:lang w:val="en-ZA"/>
        </w:rPr>
        <w:drawing>
          <wp:anchor distT="0" distB="0" distL="114300" distR="114300" simplePos="0" relativeHeight="251850752" behindDoc="0" locked="0" layoutInCell="1" allowOverlap="1" wp14:anchorId="1257ABC4" wp14:editId="6CD3E096">
            <wp:simplePos x="0" y="0"/>
            <wp:positionH relativeFrom="column">
              <wp:posOffset>229870</wp:posOffset>
            </wp:positionH>
            <wp:positionV relativeFrom="paragraph">
              <wp:posOffset>635</wp:posOffset>
            </wp:positionV>
            <wp:extent cx="3673475" cy="1631950"/>
            <wp:effectExtent l="0" t="0" r="3175"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73475" cy="16319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color w:val="5C5C5C" w:themeColor="accent1" w:themeTint="BF"/>
          <w:sz w:val="24"/>
          <w:szCs w:val="24"/>
          <w:lang w:val="en-ZA"/>
        </w:rPr>
        <mc:AlternateContent>
          <mc:Choice Requires="wps">
            <w:drawing>
              <wp:anchor distT="0" distB="0" distL="114300" distR="114300" simplePos="0" relativeHeight="251851776" behindDoc="0" locked="0" layoutInCell="1" allowOverlap="1" wp14:anchorId="52605FE6" wp14:editId="0CD2EEE5">
                <wp:simplePos x="0" y="0"/>
                <wp:positionH relativeFrom="column">
                  <wp:posOffset>1340380</wp:posOffset>
                </wp:positionH>
                <wp:positionV relativeFrom="paragraph">
                  <wp:posOffset>84346</wp:posOffset>
                </wp:positionV>
                <wp:extent cx="552450" cy="285750"/>
                <wp:effectExtent l="19050" t="19050" r="19050" b="19050"/>
                <wp:wrapNone/>
                <wp:docPr id="14" name="Oval 14"/>
                <wp:cNvGraphicFramePr/>
                <a:graphic xmlns:a="http://schemas.openxmlformats.org/drawingml/2006/main">
                  <a:graphicData uri="http://schemas.microsoft.com/office/word/2010/wordprocessingShape">
                    <wps:wsp>
                      <wps:cNvSpPr/>
                      <wps:spPr>
                        <a:xfrm>
                          <a:off x="0" y="0"/>
                          <a:ext cx="552450" cy="28575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6A2333" id="Oval 14" o:spid="_x0000_s1026" style="position:absolute;margin-left:105.55pt;margin-top:6.65pt;width:43.5pt;height:2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" filled="f" strokecolor="#00b050" strokeweight="2.25pt"/>
            </w:pict>
          </mc:Fallback>
        </mc:AlternateContent>
      </w:r>
    </w:p>
    <w:p w14:paraId="4EB9BA72" w14:textId="5401E66F"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 xml:space="preserve">Step 2: </w:t>
      </w:r>
      <w:r w:rsidR="00337FC8">
        <w:rPr>
          <w:rFonts w:ascii="Arial" w:hAnsi="Arial" w:cs="Arial"/>
          <w:color w:val="5C5C5C" w:themeColor="accent1" w:themeTint="BF"/>
          <w:sz w:val="24"/>
          <w:szCs w:val="24"/>
          <w:lang w:val="en-ZA"/>
        </w:rPr>
        <w:t>Search for your preferred keyword and u</w:t>
      </w:r>
      <w:r w:rsidR="00DB045E">
        <w:rPr>
          <w:rFonts w:ascii="Arial" w:hAnsi="Arial" w:cs="Arial"/>
          <w:color w:val="5C5C5C" w:themeColor="accent1" w:themeTint="BF"/>
          <w:sz w:val="24"/>
          <w:szCs w:val="24"/>
          <w:lang w:val="en-ZA"/>
        </w:rPr>
        <w:t>se</w:t>
      </w:r>
      <w:r w:rsidRPr="00605359">
        <w:rPr>
          <w:rFonts w:ascii="Arial" w:hAnsi="Arial" w:cs="Arial"/>
          <w:color w:val="5C5C5C" w:themeColor="accent1" w:themeTint="BF"/>
          <w:sz w:val="24"/>
          <w:szCs w:val="24"/>
          <w:lang w:val="en-ZA"/>
        </w:rPr>
        <w:t xml:space="preserve"> the </w:t>
      </w:r>
      <w:r w:rsidR="00337FC8">
        <w:rPr>
          <w:rFonts w:ascii="Arial" w:hAnsi="Arial" w:cs="Arial"/>
          <w:color w:val="5C5C5C" w:themeColor="accent1" w:themeTint="BF"/>
          <w:sz w:val="24"/>
          <w:szCs w:val="24"/>
          <w:lang w:val="en-ZA"/>
        </w:rPr>
        <w:t>‘communities’ filter button</w:t>
      </w:r>
      <w:r w:rsidRPr="00605359">
        <w:rPr>
          <w:rFonts w:ascii="Arial" w:hAnsi="Arial" w:cs="Arial"/>
          <w:color w:val="5C5C5C" w:themeColor="accent1" w:themeTint="BF"/>
          <w:sz w:val="24"/>
          <w:szCs w:val="24"/>
          <w:lang w:val="en-ZA"/>
        </w:rPr>
        <w:t xml:space="preserve"> to </w:t>
      </w:r>
      <w:r w:rsidR="00337FC8">
        <w:rPr>
          <w:rFonts w:ascii="Arial" w:hAnsi="Arial" w:cs="Arial"/>
          <w:color w:val="5C5C5C" w:themeColor="accent1" w:themeTint="BF"/>
          <w:sz w:val="24"/>
          <w:szCs w:val="24"/>
          <w:lang w:val="en-ZA"/>
        </w:rPr>
        <w:t>explore</w:t>
      </w:r>
      <w:r w:rsidRPr="00605359">
        <w:rPr>
          <w:rFonts w:ascii="Arial" w:hAnsi="Arial" w:cs="Arial"/>
          <w:color w:val="5C5C5C" w:themeColor="accent1" w:themeTint="BF"/>
          <w:sz w:val="24"/>
          <w:szCs w:val="24"/>
          <w:lang w:val="en-ZA"/>
        </w:rPr>
        <w:t xml:space="preserve"> specific communities</w:t>
      </w:r>
      <w:r w:rsidR="00DB045E">
        <w:rPr>
          <w:rFonts w:ascii="Arial" w:hAnsi="Arial" w:cs="Arial"/>
          <w:color w:val="5C5C5C" w:themeColor="accent1" w:themeTint="BF"/>
          <w:sz w:val="24"/>
          <w:szCs w:val="24"/>
          <w:lang w:val="en-ZA"/>
        </w:rPr>
        <w:t xml:space="preserve">. </w:t>
      </w:r>
    </w:p>
    <w:p w14:paraId="634264A0" w14:textId="74AC8394" w:rsidR="00FD0C31"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7CC801A4" w14:textId="57427386" w:rsidR="00D31139" w:rsidRDefault="00D31139"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D31139">
        <w:rPr>
          <w:rFonts w:ascii="Arial" w:hAnsi="Arial" w:cs="Arial"/>
          <w:noProof/>
          <w:color w:val="5C5C5C" w:themeColor="accent1" w:themeTint="BF"/>
          <w:sz w:val="24"/>
          <w:szCs w:val="24"/>
          <w:lang w:val="en-ZA"/>
        </w:rPr>
        <w:lastRenderedPageBreak/>
        <w:drawing>
          <wp:anchor distT="0" distB="0" distL="114300" distR="114300" simplePos="0" relativeHeight="251852800" behindDoc="0" locked="0" layoutInCell="1" allowOverlap="1" wp14:anchorId="049CC677" wp14:editId="3AAC27E6">
            <wp:simplePos x="0" y="0"/>
            <wp:positionH relativeFrom="column">
              <wp:posOffset>230002</wp:posOffset>
            </wp:positionH>
            <wp:positionV relativeFrom="paragraph">
              <wp:posOffset>1196</wp:posOffset>
            </wp:positionV>
            <wp:extent cx="3673475" cy="1643646"/>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73475" cy="1643646"/>
                    </a:xfrm>
                    <a:prstGeom prst="rect">
                      <a:avLst/>
                    </a:prstGeom>
                  </pic:spPr>
                </pic:pic>
              </a:graphicData>
            </a:graphic>
          </wp:anchor>
        </w:drawing>
      </w:r>
    </w:p>
    <w:p w14:paraId="46328F90" w14:textId="472643FB" w:rsidR="00605359" w:rsidRPr="00605359" w:rsidRDefault="00605359"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3: Click on a community to view its details and posts.</w:t>
      </w:r>
    </w:p>
    <w:p w14:paraId="37F10707" w14:textId="77777777"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6C33D147" w14:textId="77777777" w:rsidR="00FD0C31"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1A19D6D6" w14:textId="65956753" w:rsidR="00FD0C31"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47410FCC" w14:textId="77777777" w:rsidR="00FD0C31" w:rsidRPr="00605359"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34A76099" w14:textId="517D5D2B" w:rsidR="00605359" w:rsidRPr="00605359" w:rsidRDefault="00605359"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9" w:name="_Toc137040405"/>
      <w:r w:rsidRPr="00605359">
        <w:rPr>
          <w:rFonts w:ascii="Arial" w:hAnsi="Arial" w:cs="Arial"/>
          <w:color w:val="5C5C5C" w:themeColor="accent1" w:themeTint="BF"/>
          <w:sz w:val="24"/>
          <w:szCs w:val="24"/>
          <w:lang w:val="en-ZA"/>
        </w:rPr>
        <w:t xml:space="preserve">4.2 Joining a </w:t>
      </w:r>
      <w:proofErr w:type="gramStart"/>
      <w:r w:rsidR="00CC533B" w:rsidRPr="00605359">
        <w:rPr>
          <w:rFonts w:ascii="Arial" w:hAnsi="Arial" w:cs="Arial"/>
          <w:color w:val="5C5C5C" w:themeColor="accent1" w:themeTint="BF"/>
          <w:sz w:val="24"/>
          <w:szCs w:val="24"/>
          <w:lang w:val="en-ZA"/>
        </w:rPr>
        <w:t>community</w:t>
      </w:r>
      <w:bookmarkEnd w:id="9"/>
      <w:proofErr w:type="gramEnd"/>
    </w:p>
    <w:p w14:paraId="296D4928" w14:textId="77777777" w:rsidR="00FD0C31" w:rsidRDefault="00605359"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To join a community on Encompass, follow these steps:</w:t>
      </w:r>
    </w:p>
    <w:p w14:paraId="60D7600B" w14:textId="4C71279B" w:rsidR="00D31139" w:rsidRPr="00FD0C31" w:rsidRDefault="00FD0C31"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D31139">
        <w:rPr>
          <w:noProof/>
          <w:lang w:val="en-ZA"/>
        </w:rPr>
        <w:drawing>
          <wp:anchor distT="0" distB="0" distL="114300" distR="114300" simplePos="0" relativeHeight="251853824" behindDoc="0" locked="0" layoutInCell="1" allowOverlap="1" wp14:anchorId="7A2ACECB" wp14:editId="7D8840F5">
            <wp:simplePos x="0" y="0"/>
            <wp:positionH relativeFrom="column">
              <wp:posOffset>44641</wp:posOffset>
            </wp:positionH>
            <wp:positionV relativeFrom="paragraph">
              <wp:posOffset>137795</wp:posOffset>
            </wp:positionV>
            <wp:extent cx="3701415" cy="1654810"/>
            <wp:effectExtent l="0" t="0" r="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1415" cy="1654810"/>
                    </a:xfrm>
                    <a:prstGeom prst="rect">
                      <a:avLst/>
                    </a:prstGeom>
                  </pic:spPr>
                </pic:pic>
              </a:graphicData>
            </a:graphic>
            <wp14:sizeRelH relativeFrom="margin">
              <wp14:pctWidth>0</wp14:pctWidth>
            </wp14:sizeRelH>
            <wp14:sizeRelV relativeFrom="margin">
              <wp14:pctHeight>0</wp14:pctHeight>
            </wp14:sizeRelV>
          </wp:anchor>
        </w:drawing>
      </w:r>
    </w:p>
    <w:p w14:paraId="5083454F" w14:textId="2C09473E" w:rsidR="00605359"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r>
        <w:rPr>
          <w:noProof/>
          <w:lang w:val="en-ZA"/>
        </w:rPr>
        <mc:AlternateContent>
          <mc:Choice Requires="wps">
            <w:drawing>
              <wp:anchor distT="0" distB="0" distL="114300" distR="114300" simplePos="0" relativeHeight="251854848" behindDoc="0" locked="0" layoutInCell="1" allowOverlap="1" wp14:anchorId="19AAE1F3" wp14:editId="246E075A">
                <wp:simplePos x="0" y="0"/>
                <wp:positionH relativeFrom="column">
                  <wp:posOffset>2913380</wp:posOffset>
                </wp:positionH>
                <wp:positionV relativeFrom="paragraph">
                  <wp:posOffset>140632</wp:posOffset>
                </wp:positionV>
                <wp:extent cx="371475" cy="228600"/>
                <wp:effectExtent l="19050" t="19050" r="28575" b="19050"/>
                <wp:wrapNone/>
                <wp:docPr id="18" name="Oval 18"/>
                <wp:cNvGraphicFramePr/>
                <a:graphic xmlns:a="http://schemas.openxmlformats.org/drawingml/2006/main">
                  <a:graphicData uri="http://schemas.microsoft.com/office/word/2010/wordprocessingShape">
                    <wps:wsp>
                      <wps:cNvSpPr/>
                      <wps:spPr>
                        <a:xfrm>
                          <a:off x="0" y="0"/>
                          <a:ext cx="371475" cy="22860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03F4C4" id="Oval 18" o:spid="_x0000_s1026" style="position:absolute;margin-left:229.4pt;margin-top:11.05pt;width:29.25pt;height:18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" filled="f" strokecolor="#00b050" strokeweight="2.25pt"/>
            </w:pict>
          </mc:Fallback>
        </mc:AlternateContent>
      </w:r>
      <w:r w:rsidR="00605359" w:rsidRPr="00605359">
        <w:rPr>
          <w:rFonts w:ascii="Arial" w:hAnsi="Arial" w:cs="Arial"/>
          <w:color w:val="5C5C5C" w:themeColor="accent1" w:themeTint="BF"/>
          <w:sz w:val="24"/>
          <w:szCs w:val="24"/>
          <w:lang w:val="en-ZA"/>
        </w:rPr>
        <w:t>Step 1: Go to the community page by browsing or searching for the desired community.</w:t>
      </w:r>
    </w:p>
    <w:p w14:paraId="472E91AD" w14:textId="77777777" w:rsidR="00FD0C31" w:rsidRDefault="00FD0C31"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5706D518" w14:textId="12024272"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2: Click on the "Join" button.</w:t>
      </w:r>
    </w:p>
    <w:p w14:paraId="2E650695" w14:textId="5CEAFDEA" w:rsidR="00D31139" w:rsidRDefault="00D31139" w:rsidP="00FD0C31">
      <w:pPr>
        <w:pStyle w:val="ListParagraph"/>
        <w:tabs>
          <w:tab w:val="left" w:pos="1206"/>
        </w:tabs>
        <w:spacing w:line="360" w:lineRule="auto"/>
        <w:ind w:left="360"/>
        <w:rPr>
          <w:rFonts w:ascii="Arial" w:hAnsi="Arial" w:cs="Arial"/>
          <w:color w:val="5C5C5C" w:themeColor="accent1" w:themeTint="BF"/>
          <w:sz w:val="24"/>
          <w:szCs w:val="24"/>
          <w:lang w:val="en-ZA"/>
        </w:rPr>
      </w:pPr>
    </w:p>
    <w:p w14:paraId="72AAB6F3" w14:textId="4FC272A9" w:rsidR="00605359" w:rsidRDefault="00FD0C31"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D31139">
        <w:rPr>
          <w:rFonts w:ascii="Arial" w:hAnsi="Arial" w:cs="Arial"/>
          <w:noProof/>
          <w:color w:val="5C5C5C" w:themeColor="accent1" w:themeTint="BF"/>
          <w:sz w:val="24"/>
          <w:szCs w:val="24"/>
          <w:lang w:val="en-ZA"/>
        </w:rPr>
        <w:drawing>
          <wp:anchor distT="0" distB="0" distL="114300" distR="114300" simplePos="0" relativeHeight="251855872" behindDoc="0" locked="0" layoutInCell="1" allowOverlap="1" wp14:anchorId="58A19612" wp14:editId="5D49D80C">
            <wp:simplePos x="0" y="0"/>
            <wp:positionH relativeFrom="column">
              <wp:posOffset>51435</wp:posOffset>
            </wp:positionH>
            <wp:positionV relativeFrom="paragraph">
              <wp:posOffset>151130</wp:posOffset>
            </wp:positionV>
            <wp:extent cx="3907155" cy="17424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7155" cy="1742440"/>
                    </a:xfrm>
                    <a:prstGeom prst="rect">
                      <a:avLst/>
                    </a:prstGeom>
                  </pic:spPr>
                </pic:pic>
              </a:graphicData>
            </a:graphic>
            <wp14:sizeRelH relativeFrom="margin">
              <wp14:pctWidth>0</wp14:pctWidth>
            </wp14:sizeRelH>
            <wp14:sizeRelV relativeFrom="margin">
              <wp14:pctHeight>0</wp14:pctHeight>
            </wp14:sizeRelV>
          </wp:anchor>
        </w:drawing>
      </w:r>
      <w:r w:rsidR="00605359" w:rsidRPr="00605359">
        <w:rPr>
          <w:rFonts w:ascii="Arial" w:hAnsi="Arial" w:cs="Arial"/>
          <w:color w:val="5C5C5C" w:themeColor="accent1" w:themeTint="BF"/>
          <w:sz w:val="24"/>
          <w:szCs w:val="24"/>
          <w:lang w:val="en-ZA"/>
        </w:rPr>
        <w:t xml:space="preserve">Step 3: </w:t>
      </w:r>
      <w:r w:rsidR="00D31139">
        <w:rPr>
          <w:rFonts w:ascii="Arial" w:hAnsi="Arial" w:cs="Arial"/>
          <w:color w:val="5C5C5C" w:themeColor="accent1" w:themeTint="BF"/>
          <w:sz w:val="24"/>
          <w:szCs w:val="24"/>
          <w:lang w:val="en-ZA"/>
        </w:rPr>
        <w:t>You may leave a community anytime you desire</w:t>
      </w:r>
      <w:r w:rsidR="005F1048">
        <w:rPr>
          <w:rFonts w:ascii="Arial" w:hAnsi="Arial" w:cs="Arial"/>
          <w:color w:val="5C5C5C" w:themeColor="accent1" w:themeTint="BF"/>
          <w:sz w:val="24"/>
          <w:szCs w:val="24"/>
          <w:lang w:val="en-ZA"/>
        </w:rPr>
        <w:t xml:space="preserve">. </w:t>
      </w:r>
      <w:r w:rsidR="00427559">
        <w:rPr>
          <w:rFonts w:ascii="Arial" w:hAnsi="Arial" w:cs="Arial"/>
          <w:color w:val="5C5C5C" w:themeColor="accent1" w:themeTint="BF"/>
          <w:sz w:val="24"/>
          <w:szCs w:val="24"/>
          <w:lang w:val="en-ZA"/>
        </w:rPr>
        <w:t>Note that private and restricted communities will have to approve you</w:t>
      </w:r>
      <w:r>
        <w:rPr>
          <w:rFonts w:ascii="Arial" w:hAnsi="Arial" w:cs="Arial"/>
          <w:color w:val="5C5C5C" w:themeColor="accent1" w:themeTint="BF"/>
          <w:sz w:val="24"/>
          <w:szCs w:val="24"/>
          <w:lang w:val="en-ZA"/>
        </w:rPr>
        <w:t>r</w:t>
      </w:r>
      <w:r w:rsidR="00427559">
        <w:rPr>
          <w:rFonts w:ascii="Arial" w:hAnsi="Arial" w:cs="Arial"/>
          <w:color w:val="5C5C5C" w:themeColor="accent1" w:themeTint="BF"/>
          <w:sz w:val="24"/>
          <w:szCs w:val="24"/>
          <w:lang w:val="en-ZA"/>
        </w:rPr>
        <w:t xml:space="preserve"> request to join and public ones will allow you to automatically join.</w:t>
      </w:r>
    </w:p>
    <w:p w14:paraId="499A231C" w14:textId="77777777" w:rsidR="0090652C" w:rsidRDefault="0090652C">
      <w:pPr>
        <w:rPr>
          <w:rFonts w:ascii="Arial" w:hAnsi="Arial" w:cs="Arial"/>
          <w:color w:val="5C5C5C" w:themeColor="accent1" w:themeTint="BF"/>
          <w:sz w:val="24"/>
          <w:szCs w:val="24"/>
          <w:lang w:val="en-ZA"/>
        </w:rPr>
      </w:pPr>
      <w:bookmarkStart w:id="10" w:name="_Toc137040406"/>
      <w:r>
        <w:rPr>
          <w:rFonts w:ascii="Arial" w:hAnsi="Arial" w:cs="Arial"/>
          <w:color w:val="5C5C5C" w:themeColor="accent1" w:themeTint="BF"/>
          <w:sz w:val="24"/>
          <w:szCs w:val="24"/>
          <w:lang w:val="en-ZA"/>
        </w:rPr>
        <w:br w:type="page"/>
      </w:r>
    </w:p>
    <w:p w14:paraId="199749FB" w14:textId="2C47627D"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r w:rsidRPr="00322ABF">
        <w:rPr>
          <w:rFonts w:ascii="Arial" w:hAnsi="Arial" w:cs="Arial"/>
          <w:b/>
          <w:bCs/>
          <w:color w:val="3B3B3B" w:themeColor="accent1" w:themeTint="E6"/>
          <w:sz w:val="36"/>
          <w:szCs w:val="36"/>
        </w:rPr>
        <w:lastRenderedPageBreak/>
        <w:t>Sharing Content</w:t>
      </w:r>
      <w:bookmarkEnd w:id="10"/>
    </w:p>
    <w:p w14:paraId="3D7ADF67" w14:textId="77777777"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1" w:name="_Toc137040407"/>
      <w:r w:rsidRPr="00201F88">
        <w:rPr>
          <w:rFonts w:ascii="Arial" w:hAnsi="Arial" w:cs="Arial"/>
          <w:color w:val="5C5C5C" w:themeColor="accent1" w:themeTint="BF"/>
          <w:sz w:val="24"/>
          <w:szCs w:val="24"/>
          <w:lang w:val="en-ZA"/>
        </w:rPr>
        <w:t>5.1 Posting Content</w:t>
      </w:r>
      <w:bookmarkEnd w:id="11"/>
    </w:p>
    <w:p w14:paraId="2DD947C3" w14:textId="3EBFCF20"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To post content within a community, follow these steps:</w:t>
      </w:r>
    </w:p>
    <w:p w14:paraId="5B5A2A40" w14:textId="5B78BC13" w:rsidR="007B6F62" w:rsidRPr="00FD0C31" w:rsidRDefault="00FD0C31"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7B6F62">
        <w:rPr>
          <w:rFonts w:ascii="Arial" w:hAnsi="Arial" w:cs="Arial"/>
          <w:noProof/>
          <w:color w:val="5C5C5C" w:themeColor="accent1" w:themeTint="BF"/>
          <w:sz w:val="24"/>
          <w:szCs w:val="24"/>
          <w:lang w:val="en-ZA"/>
        </w:rPr>
        <w:drawing>
          <wp:anchor distT="0" distB="0" distL="114300" distR="114300" simplePos="0" relativeHeight="251857920" behindDoc="0" locked="0" layoutInCell="1" allowOverlap="1" wp14:anchorId="2A63255C" wp14:editId="7FA690C0">
            <wp:simplePos x="0" y="0"/>
            <wp:positionH relativeFrom="margin">
              <wp:align>left</wp:align>
            </wp:positionH>
            <wp:positionV relativeFrom="paragraph">
              <wp:posOffset>104804</wp:posOffset>
            </wp:positionV>
            <wp:extent cx="4093210" cy="183515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93210" cy="1835150"/>
                    </a:xfrm>
                    <a:prstGeom prst="rect">
                      <a:avLst/>
                    </a:prstGeom>
                  </pic:spPr>
                </pic:pic>
              </a:graphicData>
            </a:graphic>
            <wp14:sizeRelH relativeFrom="margin">
              <wp14:pctWidth>0</wp14:pctWidth>
            </wp14:sizeRelH>
            <wp14:sizeRelV relativeFrom="margin">
              <wp14:pctHeight>0</wp14:pctHeight>
            </wp14:sizeRelV>
          </wp:anchor>
        </w:drawing>
      </w:r>
    </w:p>
    <w:p w14:paraId="03A2D969" w14:textId="6A58E746" w:rsidR="00201F88" w:rsidRDefault="00FD0C31" w:rsidP="00201F88">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58944" behindDoc="0" locked="0" layoutInCell="1" allowOverlap="1" wp14:anchorId="3BE40D2A" wp14:editId="181F5F00">
                <wp:simplePos x="0" y="0"/>
                <wp:positionH relativeFrom="column">
                  <wp:posOffset>2713621</wp:posOffset>
                </wp:positionH>
                <wp:positionV relativeFrom="paragraph">
                  <wp:posOffset>186633</wp:posOffset>
                </wp:positionV>
                <wp:extent cx="693469" cy="224394"/>
                <wp:effectExtent l="19050" t="19050" r="11430" b="25400"/>
                <wp:wrapNone/>
                <wp:docPr id="21" name="Oval 21"/>
                <wp:cNvGraphicFramePr/>
                <a:graphic xmlns:a="http://schemas.openxmlformats.org/drawingml/2006/main">
                  <a:graphicData uri="http://schemas.microsoft.com/office/word/2010/wordprocessingShape">
                    <wps:wsp>
                      <wps:cNvSpPr/>
                      <wps:spPr>
                        <a:xfrm>
                          <a:off x="0" y="0"/>
                          <a:ext cx="693469" cy="224394"/>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BE903F" id="Oval 21" o:spid="_x0000_s1026" style="position:absolute;margin-left:213.65pt;margin-top:14.7pt;width:54.6pt;height:17.6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" filled="f" strokecolor="#00b050" strokeweight="2.25pt"/>
            </w:pict>
          </mc:Fallback>
        </mc:AlternateContent>
      </w:r>
      <w:r w:rsidR="00201F88" w:rsidRPr="00201F88">
        <w:rPr>
          <w:rFonts w:ascii="Arial" w:hAnsi="Arial" w:cs="Arial"/>
          <w:color w:val="5C5C5C" w:themeColor="accent1" w:themeTint="BF"/>
          <w:sz w:val="24"/>
          <w:szCs w:val="24"/>
          <w:lang w:val="en-ZA"/>
        </w:rPr>
        <w:t xml:space="preserve">Step 1: Go to </w:t>
      </w:r>
      <w:r w:rsidR="005F1048">
        <w:rPr>
          <w:rFonts w:ascii="Arial" w:hAnsi="Arial" w:cs="Arial"/>
          <w:color w:val="5C5C5C" w:themeColor="accent1" w:themeTint="BF"/>
          <w:sz w:val="24"/>
          <w:szCs w:val="24"/>
          <w:lang w:val="en-ZA"/>
        </w:rPr>
        <w:t>feed</w:t>
      </w:r>
      <w:r w:rsidR="00201F88" w:rsidRPr="00201F88">
        <w:rPr>
          <w:rFonts w:ascii="Arial" w:hAnsi="Arial" w:cs="Arial"/>
          <w:color w:val="5C5C5C" w:themeColor="accent1" w:themeTint="BF"/>
          <w:sz w:val="24"/>
          <w:szCs w:val="24"/>
          <w:lang w:val="en-ZA"/>
        </w:rPr>
        <w:t xml:space="preserve"> page</w:t>
      </w:r>
      <w:r w:rsidR="005F1048">
        <w:rPr>
          <w:rFonts w:ascii="Arial" w:hAnsi="Arial" w:cs="Arial"/>
          <w:color w:val="5C5C5C" w:themeColor="accent1" w:themeTint="BF"/>
          <w:sz w:val="24"/>
          <w:szCs w:val="24"/>
          <w:lang w:val="en-ZA"/>
        </w:rPr>
        <w:t>.</w:t>
      </w:r>
    </w:p>
    <w:p w14:paraId="07E04088" w14:textId="349374DB" w:rsidR="00FD0C31" w:rsidRDefault="00FD0C31"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5BF63816" w14:textId="2D510465" w:rsidR="00F55FBA" w:rsidRDefault="00201F88" w:rsidP="00F55FBA">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2: Click on the "Create Post" button.</w:t>
      </w:r>
      <w:r w:rsidR="007B6F62" w:rsidRPr="007B6F62">
        <w:rPr>
          <w:rFonts w:ascii="Arial" w:hAnsi="Arial" w:cs="Arial"/>
          <w:noProof/>
          <w:color w:val="5C5C5C" w:themeColor="accent1" w:themeTint="BF"/>
          <w:sz w:val="24"/>
          <w:szCs w:val="24"/>
          <w:lang w:val="en-ZA"/>
        </w:rPr>
        <w:t xml:space="preserve"> </w:t>
      </w:r>
    </w:p>
    <w:p w14:paraId="293149C3" w14:textId="12EB67F6" w:rsidR="00FD0C31" w:rsidRPr="00FD0C31" w:rsidRDefault="00FD0C31" w:rsidP="00FD0C31">
      <w:pPr>
        <w:tabs>
          <w:tab w:val="left" w:pos="1206"/>
        </w:tabs>
        <w:spacing w:line="360" w:lineRule="auto"/>
        <w:rPr>
          <w:rFonts w:ascii="Arial" w:hAnsi="Arial" w:cs="Arial"/>
          <w:color w:val="5C5C5C" w:themeColor="accent1" w:themeTint="BF"/>
          <w:sz w:val="24"/>
          <w:szCs w:val="24"/>
          <w:lang w:val="en-ZA"/>
        </w:rPr>
      </w:pPr>
    </w:p>
    <w:p w14:paraId="073581D4" w14:textId="6FC79E71" w:rsidR="00FD0C31" w:rsidRPr="00FD0C31" w:rsidRDefault="00FD0C31" w:rsidP="00FD0C31">
      <w:pPr>
        <w:tabs>
          <w:tab w:val="left" w:pos="1206"/>
        </w:tabs>
        <w:spacing w:line="360" w:lineRule="auto"/>
        <w:rPr>
          <w:rFonts w:ascii="Arial" w:hAnsi="Arial" w:cs="Arial"/>
          <w:color w:val="5C5C5C" w:themeColor="accent1" w:themeTint="BF"/>
          <w:sz w:val="24"/>
          <w:szCs w:val="24"/>
          <w:lang w:val="en-ZA"/>
        </w:rPr>
      </w:pPr>
    </w:p>
    <w:p w14:paraId="225C9106" w14:textId="54123EAE" w:rsidR="00FD0C31" w:rsidRPr="00FD0C31" w:rsidRDefault="00FD0C31" w:rsidP="00FD0C31">
      <w:pPr>
        <w:pStyle w:val="ListParagraph"/>
        <w:tabs>
          <w:tab w:val="left" w:pos="1206"/>
        </w:tabs>
        <w:spacing w:line="360" w:lineRule="auto"/>
        <w:ind w:left="360"/>
        <w:rPr>
          <w:rFonts w:ascii="Arial" w:hAnsi="Arial" w:cs="Arial"/>
          <w:color w:val="5C5C5C" w:themeColor="accent1" w:themeTint="BF"/>
          <w:sz w:val="24"/>
          <w:szCs w:val="24"/>
          <w:lang w:val="en-ZA"/>
        </w:rPr>
      </w:pPr>
      <w:r w:rsidRPr="007B6F62">
        <w:rPr>
          <w:noProof/>
          <w:lang w:val="en-ZA"/>
        </w:rPr>
        <w:drawing>
          <wp:anchor distT="0" distB="0" distL="114300" distR="114300" simplePos="0" relativeHeight="251859968" behindDoc="0" locked="0" layoutInCell="1" allowOverlap="1" wp14:anchorId="74BFEC18" wp14:editId="7E9B874F">
            <wp:simplePos x="0" y="0"/>
            <wp:positionH relativeFrom="column">
              <wp:posOffset>4062778</wp:posOffset>
            </wp:positionH>
            <wp:positionV relativeFrom="paragraph">
              <wp:posOffset>-339147</wp:posOffset>
            </wp:positionV>
            <wp:extent cx="2265356" cy="1883536"/>
            <wp:effectExtent l="0" t="0" r="1905"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65356" cy="1883536"/>
                    </a:xfrm>
                    <a:prstGeom prst="rect">
                      <a:avLst/>
                    </a:prstGeom>
                  </pic:spPr>
                </pic:pic>
              </a:graphicData>
            </a:graphic>
            <wp14:sizeRelH relativeFrom="margin">
              <wp14:pctWidth>0</wp14:pctWidth>
            </wp14:sizeRelH>
            <wp14:sizeRelV relativeFrom="margin">
              <wp14:pctHeight>0</wp14:pctHeight>
            </wp14:sizeRelV>
          </wp:anchor>
        </w:drawing>
      </w:r>
      <w:r w:rsidR="00201F88" w:rsidRPr="00201F88">
        <w:rPr>
          <w:rFonts w:ascii="Arial" w:hAnsi="Arial" w:cs="Arial"/>
          <w:color w:val="5C5C5C" w:themeColor="accent1" w:themeTint="BF"/>
          <w:sz w:val="24"/>
          <w:szCs w:val="24"/>
          <w:lang w:val="en-ZA"/>
        </w:rPr>
        <w:t>Step 3: Compose your post by adding text, images, or other relevant media.</w:t>
      </w:r>
      <w:r w:rsidR="007B6F62">
        <w:rPr>
          <w:rFonts w:ascii="Arial" w:hAnsi="Arial" w:cs="Arial"/>
          <w:color w:val="5C5C5C" w:themeColor="accent1" w:themeTint="BF"/>
          <w:sz w:val="24"/>
          <w:szCs w:val="24"/>
          <w:lang w:val="en-ZA"/>
        </w:rPr>
        <w:t xml:space="preserve"> Note: It is compulsory to associate a post with a community.</w:t>
      </w:r>
    </w:p>
    <w:p w14:paraId="116E116D" w14:textId="5816563A" w:rsidR="00201F88" w:rsidRDefault="00FD0C31" w:rsidP="00CC533B">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60992" behindDoc="0" locked="0" layoutInCell="1" allowOverlap="1" wp14:anchorId="04C8228F" wp14:editId="2DEFD3D7">
                <wp:simplePos x="0" y="0"/>
                <wp:positionH relativeFrom="column">
                  <wp:posOffset>5822324</wp:posOffset>
                </wp:positionH>
                <wp:positionV relativeFrom="paragraph">
                  <wp:posOffset>378147</wp:posOffset>
                </wp:positionV>
                <wp:extent cx="592455" cy="259715"/>
                <wp:effectExtent l="19050" t="19050" r="17145" b="26035"/>
                <wp:wrapNone/>
                <wp:docPr id="23" name="Oval 23"/>
                <wp:cNvGraphicFramePr/>
                <a:graphic xmlns:a="http://schemas.openxmlformats.org/drawingml/2006/main">
                  <a:graphicData uri="http://schemas.microsoft.com/office/word/2010/wordprocessingShape">
                    <wps:wsp>
                      <wps:cNvSpPr/>
                      <wps:spPr>
                        <a:xfrm>
                          <a:off x="0" y="0"/>
                          <a:ext cx="592455" cy="259715"/>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1C9FC" id="Oval 23" o:spid="_x0000_s1026" style="position:absolute;margin-left:458.45pt;margin-top:29.8pt;width:46.65pt;height:20.4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" filled="f" strokecolor="#00b050" strokeweight="2.25pt"/>
            </w:pict>
          </mc:Fallback>
        </mc:AlternateContent>
      </w:r>
      <w:r w:rsidR="00201F88" w:rsidRPr="00201F88">
        <w:rPr>
          <w:rFonts w:ascii="Arial" w:hAnsi="Arial" w:cs="Arial"/>
          <w:color w:val="5C5C5C" w:themeColor="accent1" w:themeTint="BF"/>
          <w:sz w:val="24"/>
          <w:szCs w:val="24"/>
          <w:lang w:val="en-ZA"/>
        </w:rPr>
        <w:t>Step 4: Click on the "Post" button to share your content with the community.</w:t>
      </w:r>
    </w:p>
    <w:p w14:paraId="31E80F47" w14:textId="273A3AEC" w:rsidR="007710E5" w:rsidRPr="007710E5" w:rsidRDefault="007710E5" w:rsidP="007710E5">
      <w:pPr>
        <w:pStyle w:val="ListParagraph"/>
        <w:tabs>
          <w:tab w:val="left" w:pos="1206"/>
        </w:tabs>
        <w:spacing w:line="360" w:lineRule="auto"/>
        <w:ind w:left="360"/>
        <w:rPr>
          <w:rFonts w:ascii="Arial" w:hAnsi="Arial" w:cs="Arial"/>
          <w:color w:val="5C5C5C" w:themeColor="accent1" w:themeTint="BF"/>
          <w:sz w:val="24"/>
          <w:szCs w:val="24"/>
          <w:lang w:val="en-ZA"/>
        </w:rPr>
      </w:pPr>
    </w:p>
    <w:p w14:paraId="469F4570" w14:textId="3D81D79A"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2" w:name="_Toc137040408"/>
      <w:r w:rsidRPr="00201F88">
        <w:rPr>
          <w:rFonts w:ascii="Arial" w:hAnsi="Arial" w:cs="Arial"/>
          <w:color w:val="5C5C5C" w:themeColor="accent1" w:themeTint="BF"/>
          <w:sz w:val="24"/>
          <w:szCs w:val="24"/>
          <w:lang w:val="en-ZA"/>
        </w:rPr>
        <w:t>5.2 Commenting and Liking Posts</w:t>
      </w:r>
      <w:bookmarkEnd w:id="12"/>
    </w:p>
    <w:p w14:paraId="251A3FB8" w14:textId="77777777" w:rsidR="001B4FA5"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 xml:space="preserve">Engage with posts by commenting and liking them. </w:t>
      </w:r>
    </w:p>
    <w:p w14:paraId="6737A510" w14:textId="3FC9359B"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To comment on a post, follow these steps:</w:t>
      </w:r>
    </w:p>
    <w:p w14:paraId="2AC5B0A3" w14:textId="2B50BDF4" w:rsidR="007B6F62" w:rsidRDefault="001B4FA5"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7B6F62">
        <w:rPr>
          <w:rFonts w:ascii="Arial" w:hAnsi="Arial" w:cs="Arial"/>
          <w:noProof/>
          <w:color w:val="5C5C5C" w:themeColor="accent1" w:themeTint="BF"/>
          <w:sz w:val="24"/>
          <w:szCs w:val="24"/>
          <w:lang w:val="en-ZA"/>
        </w:rPr>
        <w:lastRenderedPageBreak/>
        <w:drawing>
          <wp:anchor distT="0" distB="0" distL="114300" distR="114300" simplePos="0" relativeHeight="251862016" behindDoc="0" locked="0" layoutInCell="1" allowOverlap="1" wp14:anchorId="2ABF351D" wp14:editId="220AA554">
            <wp:simplePos x="0" y="0"/>
            <wp:positionH relativeFrom="margin">
              <wp:posOffset>215900</wp:posOffset>
            </wp:positionH>
            <wp:positionV relativeFrom="paragraph">
              <wp:posOffset>128905</wp:posOffset>
            </wp:positionV>
            <wp:extent cx="2432685" cy="2284095"/>
            <wp:effectExtent l="0" t="0" r="5715"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32685" cy="2284095"/>
                    </a:xfrm>
                    <a:prstGeom prst="rect">
                      <a:avLst/>
                    </a:prstGeom>
                  </pic:spPr>
                </pic:pic>
              </a:graphicData>
            </a:graphic>
            <wp14:sizeRelH relativeFrom="margin">
              <wp14:pctWidth>0</wp14:pctWidth>
            </wp14:sizeRelH>
            <wp14:sizeRelV relativeFrom="margin">
              <wp14:pctHeight>0</wp14:pctHeight>
            </wp14:sizeRelV>
          </wp:anchor>
        </w:drawing>
      </w:r>
    </w:p>
    <w:p w14:paraId="56599C21" w14:textId="3314F917" w:rsidR="007B6F62" w:rsidRDefault="007B6F62" w:rsidP="007B6F62">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4F8C2150" w14:textId="77777777" w:rsidR="001B4FA5" w:rsidRDefault="001B4FA5"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039F36D8" w14:textId="77777777" w:rsidR="001B4FA5" w:rsidRDefault="001B4FA5"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5CC44CAC" w14:textId="0E07ABC0"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1: Go to the post you want to comment on.</w:t>
      </w:r>
    </w:p>
    <w:p w14:paraId="72A2CEAE" w14:textId="77777777" w:rsidR="001B4FA5" w:rsidRDefault="001B4FA5" w:rsidP="00C762F5">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2994AA12" w14:textId="77777777" w:rsidR="001B4FA5" w:rsidRDefault="001B4FA5" w:rsidP="00C762F5">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0D224C3E" w14:textId="0A8E3C84" w:rsidR="001B4FA5" w:rsidRDefault="001B4FA5" w:rsidP="001B4FA5">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64064" behindDoc="0" locked="0" layoutInCell="1" allowOverlap="1" wp14:anchorId="3D46F697" wp14:editId="26C07159">
                <wp:simplePos x="0" y="0"/>
                <wp:positionH relativeFrom="column">
                  <wp:posOffset>810895</wp:posOffset>
                </wp:positionH>
                <wp:positionV relativeFrom="paragraph">
                  <wp:posOffset>24765</wp:posOffset>
                </wp:positionV>
                <wp:extent cx="1104405" cy="273133"/>
                <wp:effectExtent l="19050" t="19050" r="19685" b="12700"/>
                <wp:wrapNone/>
                <wp:docPr id="25" name="Oval 25"/>
                <wp:cNvGraphicFramePr/>
                <a:graphic xmlns:a="http://schemas.openxmlformats.org/drawingml/2006/main">
                  <a:graphicData uri="http://schemas.microsoft.com/office/word/2010/wordprocessingShape">
                    <wps:wsp>
                      <wps:cNvSpPr/>
                      <wps:spPr>
                        <a:xfrm>
                          <a:off x="0" y="0"/>
                          <a:ext cx="1104405" cy="273133"/>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9A831F" id="Oval 25" o:spid="_x0000_s1026" style="position:absolute;margin-left:63.85pt;margin-top:1.95pt;width:86.95pt;height:21.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" filled="f" strokecolor="#00b050" strokeweight="3pt"/>
            </w:pict>
          </mc:Fallback>
        </mc:AlternateContent>
      </w:r>
    </w:p>
    <w:p w14:paraId="53B7A26D" w14:textId="1FDA08BF" w:rsidR="001B4FA5" w:rsidRPr="001B4FA5" w:rsidRDefault="001B4FA5" w:rsidP="001B4FA5">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10A59EDC" w14:textId="6A5ADFAC" w:rsidR="00C762F5" w:rsidRPr="00201F88" w:rsidRDefault="001B4FA5" w:rsidP="00C762F5">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noProof/>
          <w:lang w:val="en-ZA"/>
        </w:rPr>
        <mc:AlternateContent>
          <mc:Choice Requires="wps">
            <w:drawing>
              <wp:anchor distT="0" distB="0" distL="114300" distR="114300" simplePos="0" relativeHeight="251867136" behindDoc="0" locked="0" layoutInCell="1" allowOverlap="1" wp14:anchorId="6A5D41AA" wp14:editId="32D993E5">
                <wp:simplePos x="0" y="0"/>
                <wp:positionH relativeFrom="column">
                  <wp:posOffset>1445895</wp:posOffset>
                </wp:positionH>
                <wp:positionV relativeFrom="paragraph">
                  <wp:posOffset>2239645</wp:posOffset>
                </wp:positionV>
                <wp:extent cx="1048970" cy="258927"/>
                <wp:effectExtent l="19050" t="19050" r="18415" b="27305"/>
                <wp:wrapNone/>
                <wp:docPr id="29" name="Oval 29"/>
                <wp:cNvGraphicFramePr/>
                <a:graphic xmlns:a="http://schemas.openxmlformats.org/drawingml/2006/main">
                  <a:graphicData uri="http://schemas.microsoft.com/office/word/2010/wordprocessingShape">
                    <wps:wsp>
                      <wps:cNvSpPr/>
                      <wps:spPr>
                        <a:xfrm>
                          <a:off x="0" y="0"/>
                          <a:ext cx="1048970" cy="258927"/>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BD7CD" id="Oval 29" o:spid="_x0000_s1026" style="position:absolute;margin-left:113.85pt;margin-top:176.35pt;width:82.6pt;height:20.4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" filled="f" strokecolor="#00b050" strokeweight="3pt"/>
            </w:pict>
          </mc:Fallback>
        </mc:AlternateContent>
      </w:r>
      <w:r w:rsidRPr="00C762F5">
        <w:rPr>
          <w:rFonts w:ascii="Arial" w:hAnsi="Arial" w:cs="Arial"/>
          <w:noProof/>
          <w:color w:val="5C5C5C" w:themeColor="accent1" w:themeTint="BF"/>
          <w:sz w:val="24"/>
          <w:szCs w:val="24"/>
          <w:lang w:val="en-ZA"/>
        </w:rPr>
        <w:drawing>
          <wp:anchor distT="0" distB="0" distL="114300" distR="114300" simplePos="0" relativeHeight="251866112" behindDoc="0" locked="0" layoutInCell="1" allowOverlap="1" wp14:anchorId="3B8BEAA1" wp14:editId="7BA157CB">
            <wp:simplePos x="0" y="0"/>
            <wp:positionH relativeFrom="page">
              <wp:posOffset>3956050</wp:posOffset>
            </wp:positionH>
            <wp:positionV relativeFrom="paragraph">
              <wp:posOffset>415925</wp:posOffset>
            </wp:positionV>
            <wp:extent cx="3132455" cy="2387600"/>
            <wp:effectExtent l="0" t="0" r="0" b="0"/>
            <wp:wrapSquare wrapText="bothSides"/>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social media pos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32455" cy="2387600"/>
                    </a:xfrm>
                    <a:prstGeom prst="rect">
                      <a:avLst/>
                    </a:prstGeom>
                  </pic:spPr>
                </pic:pic>
              </a:graphicData>
            </a:graphic>
            <wp14:sizeRelH relativeFrom="margin">
              <wp14:pctWidth>0</wp14:pctWidth>
            </wp14:sizeRelH>
            <wp14:sizeRelV relativeFrom="margin">
              <wp14:pctHeight>0</wp14:pctHeight>
            </wp14:sizeRelV>
          </wp:anchor>
        </w:drawing>
      </w:r>
      <w:r w:rsidRPr="00C762F5">
        <w:rPr>
          <w:rFonts w:ascii="Arial" w:hAnsi="Arial" w:cs="Arial"/>
          <w:noProof/>
          <w:color w:val="5C5C5C" w:themeColor="accent1" w:themeTint="BF"/>
          <w:sz w:val="24"/>
          <w:szCs w:val="24"/>
          <w:lang w:val="en-ZA"/>
        </w:rPr>
        <w:drawing>
          <wp:anchor distT="0" distB="0" distL="114300" distR="114300" simplePos="0" relativeHeight="251863040" behindDoc="0" locked="0" layoutInCell="1" allowOverlap="1" wp14:anchorId="46CCD544" wp14:editId="0E03C7FC">
            <wp:simplePos x="0" y="0"/>
            <wp:positionH relativeFrom="margin">
              <wp:posOffset>171450</wp:posOffset>
            </wp:positionH>
            <wp:positionV relativeFrom="paragraph">
              <wp:posOffset>130175</wp:posOffset>
            </wp:positionV>
            <wp:extent cx="2506980" cy="2692400"/>
            <wp:effectExtent l="0" t="0" r="7620" b="0"/>
            <wp:wrapSquare wrapText="bothSides"/>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social media post&#10;&#10;Description automatically generated"/>
                    <pic:cNvPicPr/>
                  </pic:nvPicPr>
                  <pic:blipFill rotWithShape="1">
                    <a:blip r:embed="rId36" cstate="print">
                      <a:extLst>
                        <a:ext uri="{28A0092B-C50C-407E-A947-70E740481C1C}">
                          <a14:useLocalDpi xmlns:a14="http://schemas.microsoft.com/office/drawing/2010/main" val="0"/>
                        </a:ext>
                      </a:extLst>
                    </a:blip>
                    <a:srcRect t="1" b="306"/>
                    <a:stretch/>
                  </pic:blipFill>
                  <pic:spPr bwMode="auto">
                    <a:xfrm>
                      <a:off x="0" y="0"/>
                      <a:ext cx="2506980" cy="269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11353E" w14:textId="2A747DAE" w:rsidR="001B4FA5" w:rsidRDefault="001B4FA5"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3D74C3DA" w14:textId="5FE99424" w:rsidR="001B4FA5" w:rsidRDefault="00201F88" w:rsidP="001B4FA5">
      <w:pPr>
        <w:pStyle w:val="ListParagraph"/>
        <w:tabs>
          <w:tab w:val="left" w:pos="1206"/>
          <w:tab w:val="left" w:pos="5040"/>
        </w:tabs>
        <w:spacing w:line="360" w:lineRule="auto"/>
        <w:ind w:left="27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2: Enter your comment in the</w:t>
      </w:r>
      <w:r w:rsidR="001B4FA5">
        <w:rPr>
          <w:rFonts w:ascii="Arial" w:hAnsi="Arial" w:cs="Arial"/>
          <w:color w:val="5C5C5C" w:themeColor="accent1" w:themeTint="BF"/>
          <w:sz w:val="24"/>
          <w:szCs w:val="24"/>
          <w:lang w:val="en-ZA"/>
        </w:rPr>
        <w:tab/>
      </w:r>
      <w:r w:rsidR="001B4FA5" w:rsidRPr="00201F88">
        <w:rPr>
          <w:rFonts w:ascii="Arial" w:hAnsi="Arial" w:cs="Arial"/>
          <w:color w:val="5C5C5C" w:themeColor="accent1" w:themeTint="BF"/>
          <w:sz w:val="24"/>
          <w:szCs w:val="24"/>
          <w:lang w:val="en-ZA"/>
        </w:rPr>
        <w:t xml:space="preserve">Step 3: Click on the "Post" </w:t>
      </w:r>
      <w:proofErr w:type="gramStart"/>
      <w:r w:rsidR="001B4FA5" w:rsidRPr="00201F88">
        <w:rPr>
          <w:rFonts w:ascii="Arial" w:hAnsi="Arial" w:cs="Arial"/>
          <w:color w:val="5C5C5C" w:themeColor="accent1" w:themeTint="BF"/>
          <w:sz w:val="24"/>
          <w:szCs w:val="24"/>
          <w:lang w:val="en-ZA"/>
        </w:rPr>
        <w:t>button</w:t>
      </w:r>
      <w:proofErr w:type="gramEnd"/>
    </w:p>
    <w:p w14:paraId="04B0BE56" w14:textId="32AA47CB" w:rsidR="001B4FA5" w:rsidRDefault="001B4FA5" w:rsidP="001B4FA5">
      <w:pPr>
        <w:pStyle w:val="ListParagraph"/>
        <w:tabs>
          <w:tab w:val="left" w:pos="1206"/>
          <w:tab w:val="left" w:pos="5040"/>
        </w:tabs>
        <w:spacing w:line="360" w:lineRule="auto"/>
        <w:ind w:left="27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provided comment box.</w:t>
      </w:r>
      <w:r>
        <w:rPr>
          <w:rFonts w:ascii="Arial" w:hAnsi="Arial" w:cs="Arial"/>
          <w:color w:val="5C5C5C" w:themeColor="accent1" w:themeTint="BF"/>
          <w:sz w:val="24"/>
          <w:szCs w:val="24"/>
          <w:lang w:val="en-ZA"/>
        </w:rPr>
        <w:tab/>
      </w:r>
      <w:r w:rsidRPr="00201F88">
        <w:rPr>
          <w:rFonts w:ascii="Arial" w:hAnsi="Arial" w:cs="Arial"/>
          <w:color w:val="5C5C5C" w:themeColor="accent1" w:themeTint="BF"/>
          <w:sz w:val="24"/>
          <w:szCs w:val="24"/>
          <w:lang w:val="en-ZA"/>
        </w:rPr>
        <w:t>to submit your comment.</w:t>
      </w:r>
    </w:p>
    <w:p w14:paraId="186BB82E" w14:textId="6C4CB015" w:rsidR="00201F88" w:rsidRPr="00FE3F14" w:rsidRDefault="00FE3F14" w:rsidP="00FE3F14">
      <w:pPr>
        <w:pStyle w:val="ListParagraph"/>
        <w:tabs>
          <w:tab w:val="left" w:pos="1206"/>
        </w:tabs>
        <w:spacing w:line="360" w:lineRule="auto"/>
        <w:ind w:left="0"/>
        <w:rPr>
          <w:rFonts w:ascii="Arial" w:hAnsi="Arial" w:cs="Arial"/>
          <w:color w:val="5C5C5C" w:themeColor="accent1" w:themeTint="BF"/>
          <w:sz w:val="24"/>
          <w:szCs w:val="24"/>
          <w:lang w:val="en-ZA"/>
        </w:rPr>
      </w:pPr>
      <w:r w:rsidRPr="00FE3F14">
        <w:rPr>
          <w:noProof/>
          <w:lang w:val="en-ZA"/>
        </w:rPr>
        <w:lastRenderedPageBreak/>
        <w:drawing>
          <wp:anchor distT="0" distB="0" distL="114300" distR="114300" simplePos="0" relativeHeight="251868160" behindDoc="0" locked="0" layoutInCell="1" allowOverlap="1" wp14:anchorId="73A96953" wp14:editId="02C05570">
            <wp:simplePos x="0" y="0"/>
            <wp:positionH relativeFrom="column">
              <wp:posOffset>2447925</wp:posOffset>
            </wp:positionH>
            <wp:positionV relativeFrom="paragraph">
              <wp:posOffset>127635</wp:posOffset>
            </wp:positionV>
            <wp:extent cx="3667760" cy="1627505"/>
            <wp:effectExtent l="0" t="0" r="8890" b="0"/>
            <wp:wrapSquare wrapText="bothSides"/>
            <wp:docPr id="193934278" name="Picture 19393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67760" cy="1627505"/>
                    </a:xfrm>
                    <a:prstGeom prst="rect">
                      <a:avLst/>
                    </a:prstGeom>
                  </pic:spPr>
                </pic:pic>
              </a:graphicData>
            </a:graphic>
          </wp:anchor>
        </w:drawing>
      </w:r>
    </w:p>
    <w:p w14:paraId="6B4F3CD4" w14:textId="79F80BD2" w:rsidR="00FE3F14" w:rsidRDefault="00FE3F14" w:rsidP="009C103A">
      <w:pPr>
        <w:pStyle w:val="ListParagraph"/>
        <w:tabs>
          <w:tab w:val="left" w:pos="1206"/>
        </w:tabs>
        <w:spacing w:line="360" w:lineRule="auto"/>
        <w:ind w:left="360"/>
        <w:rPr>
          <w:rFonts w:ascii="Arial" w:hAnsi="Arial" w:cs="Arial"/>
          <w:color w:val="5C5C5C" w:themeColor="accent1" w:themeTint="BF"/>
          <w:sz w:val="24"/>
          <w:szCs w:val="24"/>
          <w:lang w:val="en-ZA"/>
        </w:rPr>
      </w:pPr>
    </w:p>
    <w:p w14:paraId="235B2BA1" w14:textId="17FCF4B9" w:rsidR="00FE3F14" w:rsidRDefault="00FE3F14" w:rsidP="009C103A">
      <w:pPr>
        <w:pStyle w:val="ListParagraph"/>
        <w:tabs>
          <w:tab w:val="left" w:pos="1206"/>
        </w:tabs>
        <w:spacing w:line="360" w:lineRule="auto"/>
        <w:ind w:left="360"/>
        <w:rPr>
          <w:rFonts w:ascii="Arial" w:hAnsi="Arial" w:cs="Arial"/>
          <w:color w:val="5C5C5C" w:themeColor="accent1" w:themeTint="BF"/>
          <w:sz w:val="24"/>
          <w:szCs w:val="24"/>
          <w:lang w:val="en-ZA"/>
        </w:rPr>
      </w:pPr>
    </w:p>
    <w:p w14:paraId="7B8C6056" w14:textId="5A0A5496" w:rsidR="009C103A" w:rsidRDefault="001B4FA5" w:rsidP="009C103A">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To like a post, click on the ‘like’ button on a post.</w:t>
      </w:r>
      <w:r w:rsidR="00FE3F14" w:rsidRPr="00FE3F14">
        <w:rPr>
          <w:noProof/>
        </w:rPr>
        <w:t xml:space="preserve"> </w:t>
      </w:r>
    </w:p>
    <w:p w14:paraId="16FC6887" w14:textId="550BF6BC" w:rsidR="001B4FA5" w:rsidRDefault="00FE3F14" w:rsidP="009C103A">
      <w:pPr>
        <w:pStyle w:val="ListParagraph"/>
        <w:tabs>
          <w:tab w:val="left" w:pos="1206"/>
        </w:tabs>
        <w:spacing w:line="360" w:lineRule="auto"/>
        <w:ind w:left="360"/>
        <w:rPr>
          <w:rFonts w:ascii="Arial" w:hAnsi="Arial" w:cs="Arial"/>
          <w:color w:val="5C5C5C" w:themeColor="accent1" w:themeTint="BF"/>
          <w:sz w:val="24"/>
          <w:szCs w:val="24"/>
          <w:lang w:val="en-ZA"/>
        </w:rPr>
      </w:pPr>
      <w:r>
        <w:rPr>
          <w:noProof/>
          <w:lang w:val="en-ZA"/>
        </w:rPr>
        <mc:AlternateContent>
          <mc:Choice Requires="wps">
            <w:drawing>
              <wp:anchor distT="0" distB="0" distL="114300" distR="114300" simplePos="0" relativeHeight="251869184" behindDoc="0" locked="0" layoutInCell="1" allowOverlap="1" wp14:anchorId="2227521E" wp14:editId="70BFBD3A">
                <wp:simplePos x="0" y="0"/>
                <wp:positionH relativeFrom="column">
                  <wp:posOffset>5562874</wp:posOffset>
                </wp:positionH>
                <wp:positionV relativeFrom="paragraph">
                  <wp:posOffset>31750</wp:posOffset>
                </wp:positionV>
                <wp:extent cx="485140" cy="352425"/>
                <wp:effectExtent l="19050" t="19050" r="10160" b="28575"/>
                <wp:wrapNone/>
                <wp:docPr id="27" name="Oval 27"/>
                <wp:cNvGraphicFramePr/>
                <a:graphic xmlns:a="http://schemas.openxmlformats.org/drawingml/2006/main">
                  <a:graphicData uri="http://schemas.microsoft.com/office/word/2010/wordprocessingShape">
                    <wps:wsp>
                      <wps:cNvSpPr/>
                      <wps:spPr>
                        <a:xfrm>
                          <a:off x="0" y="0"/>
                          <a:ext cx="485140" cy="352425"/>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CA86A" id="Oval 27" o:spid="_x0000_s1026" style="position:absolute;margin-left:438pt;margin-top:2.5pt;width:38.2pt;height:27.7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" filled="f" strokecolor="#00b050" strokeweight="3pt"/>
            </w:pict>
          </mc:Fallback>
        </mc:AlternateContent>
      </w:r>
    </w:p>
    <w:p w14:paraId="16B68E34" w14:textId="77777777" w:rsidR="00FE3F14" w:rsidRDefault="00FE3F14" w:rsidP="009C103A">
      <w:pPr>
        <w:pStyle w:val="ListParagraph"/>
        <w:tabs>
          <w:tab w:val="left" w:pos="1206"/>
        </w:tabs>
        <w:spacing w:line="360" w:lineRule="auto"/>
        <w:ind w:left="360"/>
        <w:rPr>
          <w:rFonts w:ascii="Arial" w:hAnsi="Arial" w:cs="Arial"/>
          <w:color w:val="5C5C5C" w:themeColor="accent1" w:themeTint="BF"/>
          <w:sz w:val="24"/>
          <w:szCs w:val="24"/>
          <w:lang w:val="en-ZA"/>
        </w:rPr>
      </w:pPr>
    </w:p>
    <w:p w14:paraId="0FAC7210" w14:textId="77777777" w:rsidR="00FE3F14" w:rsidRPr="009C103A" w:rsidRDefault="00FE3F14" w:rsidP="009C103A">
      <w:pPr>
        <w:pStyle w:val="ListParagraph"/>
        <w:tabs>
          <w:tab w:val="left" w:pos="1206"/>
        </w:tabs>
        <w:spacing w:line="360" w:lineRule="auto"/>
        <w:ind w:left="360"/>
        <w:rPr>
          <w:rFonts w:ascii="Arial" w:hAnsi="Arial" w:cs="Arial"/>
          <w:color w:val="5C5C5C" w:themeColor="accent1" w:themeTint="BF"/>
          <w:sz w:val="24"/>
          <w:szCs w:val="24"/>
          <w:lang w:val="en-ZA"/>
        </w:rPr>
      </w:pPr>
    </w:p>
    <w:p w14:paraId="7785798D" w14:textId="77777777"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3" w:name="_Toc137040409"/>
      <w:r w:rsidRPr="00201F88">
        <w:rPr>
          <w:rFonts w:ascii="Arial" w:hAnsi="Arial" w:cs="Arial"/>
          <w:color w:val="5C5C5C" w:themeColor="accent1" w:themeTint="BF"/>
          <w:sz w:val="24"/>
          <w:szCs w:val="24"/>
          <w:lang w:val="en-ZA"/>
        </w:rPr>
        <w:t>5.3 Sharing Posts</w:t>
      </w:r>
      <w:bookmarkEnd w:id="13"/>
    </w:p>
    <w:p w14:paraId="569502F1" w14:textId="7711F6AD" w:rsidR="00201F88" w:rsidRPr="00201F88"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r>
        <w:rPr>
          <w:noProof/>
        </w:rPr>
        <w:drawing>
          <wp:anchor distT="0" distB="0" distL="114300" distR="114300" simplePos="0" relativeHeight="251870208" behindDoc="0" locked="0" layoutInCell="1" allowOverlap="1" wp14:anchorId="02E7F2DD" wp14:editId="11F40961">
            <wp:simplePos x="0" y="0"/>
            <wp:positionH relativeFrom="column">
              <wp:posOffset>228600</wp:posOffset>
            </wp:positionH>
            <wp:positionV relativeFrom="paragraph">
              <wp:posOffset>266700</wp:posOffset>
            </wp:positionV>
            <wp:extent cx="2133600" cy="2136775"/>
            <wp:effectExtent l="0" t="0" r="0" b="0"/>
            <wp:wrapSquare wrapText="bothSides"/>
            <wp:docPr id="193934279" name="Picture 193934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3600" cy="2136775"/>
                    </a:xfrm>
                    <a:prstGeom prst="rect">
                      <a:avLst/>
                    </a:prstGeom>
                  </pic:spPr>
                </pic:pic>
              </a:graphicData>
            </a:graphic>
            <wp14:sizeRelH relativeFrom="margin">
              <wp14:pctWidth>0</wp14:pctWidth>
            </wp14:sizeRelH>
            <wp14:sizeRelV relativeFrom="margin">
              <wp14:pctHeight>0</wp14:pctHeight>
            </wp14:sizeRelV>
          </wp:anchor>
        </w:drawing>
      </w:r>
      <w:r w:rsidR="00201F88" w:rsidRPr="00201F88">
        <w:rPr>
          <w:rFonts w:ascii="Arial" w:hAnsi="Arial" w:cs="Arial"/>
          <w:color w:val="5C5C5C" w:themeColor="accent1" w:themeTint="BF"/>
          <w:sz w:val="24"/>
          <w:szCs w:val="24"/>
          <w:lang w:val="en-ZA"/>
        </w:rPr>
        <w:t>To share a post with others, follow these steps:</w:t>
      </w:r>
    </w:p>
    <w:p w14:paraId="1C4C9DA0" w14:textId="07314416"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r>
        <w:rPr>
          <w:noProof/>
        </w:rPr>
        <w:drawing>
          <wp:anchor distT="0" distB="0" distL="114300" distR="114300" simplePos="0" relativeHeight="251871232" behindDoc="0" locked="0" layoutInCell="1" allowOverlap="1" wp14:anchorId="07BB09A6" wp14:editId="75744708">
            <wp:simplePos x="0" y="0"/>
            <wp:positionH relativeFrom="column">
              <wp:posOffset>3362325</wp:posOffset>
            </wp:positionH>
            <wp:positionV relativeFrom="paragraph">
              <wp:posOffset>15875</wp:posOffset>
            </wp:positionV>
            <wp:extent cx="2162175" cy="2165350"/>
            <wp:effectExtent l="0" t="0" r="9525" b="6350"/>
            <wp:wrapSquare wrapText="bothSides"/>
            <wp:docPr id="193934280" name="Picture 193934280" descr="A blue sports car parked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4280" name="Picture 193934280" descr="A blue sports car parked in a parking lo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2175" cy="2165350"/>
                    </a:xfrm>
                    <a:prstGeom prst="rect">
                      <a:avLst/>
                    </a:prstGeom>
                  </pic:spPr>
                </pic:pic>
              </a:graphicData>
            </a:graphic>
            <wp14:sizeRelH relativeFrom="margin">
              <wp14:pctWidth>0</wp14:pctWidth>
            </wp14:sizeRelH>
            <wp14:sizeRelV relativeFrom="margin">
              <wp14:pctHeight>0</wp14:pctHeight>
            </wp14:sizeRelV>
          </wp:anchor>
        </w:drawing>
      </w:r>
    </w:p>
    <w:p w14:paraId="56CA25DF" w14:textId="77777777"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57BA2B3E" w14:textId="70CB5B27"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2665360F" w14:textId="77777777"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52410A5A" w14:textId="04E49D2F"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6D25A337" w14:textId="1A614CE8"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2D2094A8" w14:textId="3C95462F"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r>
        <w:rPr>
          <w:noProof/>
          <w:lang w:val="en-ZA"/>
        </w:rPr>
        <mc:AlternateContent>
          <mc:Choice Requires="wps">
            <w:drawing>
              <wp:anchor distT="0" distB="0" distL="114300" distR="114300" simplePos="0" relativeHeight="251873280" behindDoc="0" locked="0" layoutInCell="1" allowOverlap="1" wp14:anchorId="55B8A28E" wp14:editId="64D3304D">
                <wp:simplePos x="0" y="0"/>
                <wp:positionH relativeFrom="column">
                  <wp:posOffset>1580515</wp:posOffset>
                </wp:positionH>
                <wp:positionV relativeFrom="paragraph">
                  <wp:posOffset>246380</wp:posOffset>
                </wp:positionV>
                <wp:extent cx="399415" cy="342900"/>
                <wp:effectExtent l="19050" t="19050" r="19685" b="19050"/>
                <wp:wrapNone/>
                <wp:docPr id="193934281" name="Oval 193934281"/>
                <wp:cNvGraphicFramePr/>
                <a:graphic xmlns:a="http://schemas.openxmlformats.org/drawingml/2006/main">
                  <a:graphicData uri="http://schemas.microsoft.com/office/word/2010/wordprocessingShape">
                    <wps:wsp>
                      <wps:cNvSpPr/>
                      <wps:spPr>
                        <a:xfrm>
                          <a:off x="0" y="0"/>
                          <a:ext cx="399415" cy="342900"/>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E503B4" id="Oval 193934281" o:spid="_x0000_s1026" style="position:absolute;margin-left:124.45pt;margin-top:19.4pt;width:31.45pt;height:2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" filled="f" strokecolor="#00b050" strokeweight="3pt"/>
            </w:pict>
          </mc:Fallback>
        </mc:AlternateContent>
      </w:r>
    </w:p>
    <w:p w14:paraId="25A6F6C2" w14:textId="21D01149"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r>
        <w:rPr>
          <w:noProof/>
          <w:lang w:val="en-ZA"/>
        </w:rPr>
        <mc:AlternateContent>
          <mc:Choice Requires="wps">
            <w:drawing>
              <wp:anchor distT="0" distB="0" distL="114300" distR="114300" simplePos="0" relativeHeight="251875328" behindDoc="0" locked="0" layoutInCell="1" allowOverlap="1" wp14:anchorId="1D92EC79" wp14:editId="71048AF1">
                <wp:simplePos x="0" y="0"/>
                <wp:positionH relativeFrom="column">
                  <wp:posOffset>4752975</wp:posOffset>
                </wp:positionH>
                <wp:positionV relativeFrom="paragraph">
                  <wp:posOffset>26670</wp:posOffset>
                </wp:positionV>
                <wp:extent cx="485140" cy="352425"/>
                <wp:effectExtent l="19050" t="19050" r="10160" b="28575"/>
                <wp:wrapNone/>
                <wp:docPr id="193934282" name="Oval 193934282"/>
                <wp:cNvGraphicFramePr/>
                <a:graphic xmlns:a="http://schemas.openxmlformats.org/drawingml/2006/main">
                  <a:graphicData uri="http://schemas.microsoft.com/office/word/2010/wordprocessingShape">
                    <wps:wsp>
                      <wps:cNvSpPr/>
                      <wps:spPr>
                        <a:xfrm>
                          <a:off x="0" y="0"/>
                          <a:ext cx="485140" cy="352425"/>
                        </a:xfrm>
                        <a:prstGeom prst="ellipse">
                          <a:avLst/>
                        </a:prstGeom>
                        <a:noFill/>
                        <a:ln w="3810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9AC11" id="Oval 193934282" o:spid="_x0000_s1026" style="position:absolute;margin-left:374.25pt;margin-top:2.1pt;width:38.2pt;height:27.7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" filled="f" strokecolor="#00b050" strokeweight="3pt"/>
            </w:pict>
          </mc:Fallback>
        </mc:AlternateContent>
      </w:r>
    </w:p>
    <w:p w14:paraId="0E0B6E61" w14:textId="77777777"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3F43F5C1" w14:textId="236458B1" w:rsidR="00201F88" w:rsidRPr="00FE3F14" w:rsidRDefault="00201F88" w:rsidP="00FE3F14">
      <w:pPr>
        <w:pStyle w:val="ListParagraph"/>
        <w:tabs>
          <w:tab w:val="left" w:pos="1206"/>
        </w:tabs>
        <w:spacing w:line="360" w:lineRule="auto"/>
        <w:ind w:left="5040" w:hanging="495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1: Go to the post you want to share.</w:t>
      </w:r>
      <w:r w:rsidR="00FE3F14">
        <w:rPr>
          <w:rFonts w:ascii="Arial" w:hAnsi="Arial" w:cs="Arial"/>
          <w:color w:val="5C5C5C" w:themeColor="accent1" w:themeTint="BF"/>
          <w:sz w:val="24"/>
          <w:szCs w:val="24"/>
          <w:lang w:val="en-ZA"/>
        </w:rPr>
        <w:tab/>
      </w:r>
      <w:r w:rsidRPr="00FE3F14">
        <w:rPr>
          <w:rFonts w:ascii="Arial" w:hAnsi="Arial" w:cs="Arial"/>
          <w:color w:val="5C5C5C" w:themeColor="accent1" w:themeTint="BF"/>
          <w:sz w:val="24"/>
          <w:szCs w:val="24"/>
          <w:lang w:val="en-ZA"/>
        </w:rPr>
        <w:t>Step 2: Click on the "Share" button below the post.</w:t>
      </w:r>
    </w:p>
    <w:p w14:paraId="6BB4A79B" w14:textId="67295587" w:rsidR="00201F88" w:rsidRPr="00FE3F14" w:rsidRDefault="00201F88" w:rsidP="00FE3F14">
      <w:pPr>
        <w:tabs>
          <w:tab w:val="left" w:pos="1206"/>
        </w:tabs>
        <w:spacing w:line="360" w:lineRule="auto"/>
        <w:rPr>
          <w:rFonts w:ascii="Arial" w:hAnsi="Arial" w:cs="Arial"/>
          <w:color w:val="5C5C5C" w:themeColor="accent1" w:themeTint="BF"/>
          <w:sz w:val="24"/>
          <w:szCs w:val="24"/>
          <w:lang w:val="en-ZA"/>
        </w:rPr>
      </w:pPr>
      <w:r w:rsidRPr="00FE3F14">
        <w:rPr>
          <w:rFonts w:ascii="Arial" w:hAnsi="Arial" w:cs="Arial"/>
          <w:color w:val="5C5C5C" w:themeColor="accent1" w:themeTint="BF"/>
          <w:sz w:val="24"/>
          <w:szCs w:val="24"/>
          <w:lang w:val="en-ZA"/>
        </w:rPr>
        <w:t xml:space="preserve">Step 3: </w:t>
      </w:r>
      <w:r w:rsidR="00A56887" w:rsidRPr="00FE3F14">
        <w:rPr>
          <w:rFonts w:ascii="Arial" w:hAnsi="Arial" w:cs="Arial"/>
          <w:color w:val="5C5C5C" w:themeColor="accent1" w:themeTint="BF"/>
          <w:sz w:val="24"/>
          <w:szCs w:val="24"/>
          <w:lang w:val="en-ZA"/>
        </w:rPr>
        <w:t xml:space="preserve">A link to the post will </w:t>
      </w:r>
      <w:r w:rsidR="00FE3F14">
        <w:rPr>
          <w:rFonts w:ascii="Arial" w:hAnsi="Arial" w:cs="Arial"/>
          <w:color w:val="5C5C5C" w:themeColor="accent1" w:themeTint="BF"/>
          <w:sz w:val="24"/>
          <w:szCs w:val="24"/>
          <w:lang w:val="en-ZA"/>
        </w:rPr>
        <w:t xml:space="preserve">be copied to </w:t>
      </w:r>
      <w:r w:rsidR="00A56887" w:rsidRPr="00FE3F14">
        <w:rPr>
          <w:rFonts w:ascii="Arial" w:hAnsi="Arial" w:cs="Arial"/>
          <w:color w:val="5C5C5C" w:themeColor="accent1" w:themeTint="BF"/>
          <w:sz w:val="24"/>
          <w:szCs w:val="24"/>
          <w:lang w:val="en-ZA"/>
        </w:rPr>
        <w:t>your clipboard and</w:t>
      </w:r>
      <w:r w:rsidR="00FE3F14">
        <w:rPr>
          <w:rFonts w:ascii="Arial" w:hAnsi="Arial" w:cs="Arial"/>
          <w:color w:val="5C5C5C" w:themeColor="accent1" w:themeTint="BF"/>
          <w:sz w:val="24"/>
          <w:szCs w:val="24"/>
          <w:lang w:val="en-ZA"/>
        </w:rPr>
        <w:t xml:space="preserve"> you can</w:t>
      </w:r>
      <w:r w:rsidR="00A56887" w:rsidRPr="00FE3F14">
        <w:rPr>
          <w:rFonts w:ascii="Arial" w:hAnsi="Arial" w:cs="Arial"/>
          <w:color w:val="5C5C5C" w:themeColor="accent1" w:themeTint="BF"/>
          <w:sz w:val="24"/>
          <w:szCs w:val="24"/>
          <w:lang w:val="en-ZA"/>
        </w:rPr>
        <w:t xml:space="preserve"> paste it to share.</w:t>
      </w:r>
    </w:p>
    <w:p w14:paraId="17ACFB2B" w14:textId="5B869AFC"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4FF1F328" w14:textId="77777777"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719E5772" w14:textId="77777777" w:rsidR="00FE3F14" w:rsidRDefault="00FE3F14"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0ED1FEDB" w14:textId="429C2996" w:rsidR="002D28F4" w:rsidRDefault="002D28F4" w:rsidP="00515330">
      <w:pPr>
        <w:pStyle w:val="ListParagraph"/>
        <w:tabs>
          <w:tab w:val="left" w:pos="1206"/>
        </w:tabs>
        <w:spacing w:line="360" w:lineRule="auto"/>
        <w:ind w:left="0"/>
        <w:rPr>
          <w:rFonts w:ascii="Arial" w:hAnsi="Arial" w:cs="Arial"/>
          <w:color w:val="5C5C5C" w:themeColor="accent1" w:themeTint="BF"/>
          <w:sz w:val="24"/>
          <w:szCs w:val="24"/>
          <w:lang w:val="en-ZA"/>
        </w:rPr>
      </w:pPr>
    </w:p>
    <w:p w14:paraId="1F63CD27" w14:textId="77777777" w:rsidR="00750FDE" w:rsidRPr="008E38A3" w:rsidRDefault="00750FDE" w:rsidP="00515330">
      <w:pPr>
        <w:pStyle w:val="ListParagraph"/>
        <w:tabs>
          <w:tab w:val="left" w:pos="1206"/>
        </w:tabs>
        <w:spacing w:line="360" w:lineRule="auto"/>
        <w:ind w:left="0"/>
        <w:rPr>
          <w:rFonts w:ascii="Arial" w:hAnsi="Arial" w:cs="Arial"/>
          <w:color w:val="5C5C5C" w:themeColor="accent1" w:themeTint="BF"/>
          <w:sz w:val="24"/>
          <w:szCs w:val="24"/>
          <w:lang w:val="en-ZA"/>
        </w:rPr>
      </w:pPr>
    </w:p>
    <w:p w14:paraId="1ABE45DA" w14:textId="715FA781"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14" w:name="_Toc137040413"/>
      <w:r w:rsidRPr="00322ABF">
        <w:rPr>
          <w:rFonts w:ascii="Arial" w:hAnsi="Arial" w:cs="Arial"/>
          <w:b/>
          <w:bCs/>
          <w:color w:val="3B3B3B" w:themeColor="accent1" w:themeTint="E6"/>
          <w:sz w:val="36"/>
          <w:szCs w:val="36"/>
        </w:rPr>
        <w:t>Notifications</w:t>
      </w:r>
      <w:r w:rsidR="00C02866">
        <w:rPr>
          <w:rFonts w:ascii="Arial" w:hAnsi="Arial" w:cs="Arial"/>
          <w:b/>
          <w:bCs/>
          <w:color w:val="3B3B3B" w:themeColor="accent1" w:themeTint="E6"/>
          <w:sz w:val="36"/>
          <w:szCs w:val="36"/>
        </w:rPr>
        <w:t xml:space="preserve"> </w:t>
      </w:r>
      <w:r w:rsidR="00C02866" w:rsidRPr="00C02866">
        <w:rPr>
          <w:rFonts w:ascii="Arial" w:hAnsi="Arial" w:cs="Arial"/>
          <w:b/>
          <w:bCs/>
          <w:color w:val="3B3B3B" w:themeColor="accent1" w:themeTint="E6"/>
          <w:sz w:val="36"/>
          <w:szCs w:val="36"/>
        </w:rPr>
        <w:t>and Messaging</w:t>
      </w:r>
      <w:bookmarkEnd w:id="14"/>
    </w:p>
    <w:p w14:paraId="1DED08BE" w14:textId="53773705" w:rsidR="00E36BA0" w:rsidRPr="00E36BA0" w:rsidRDefault="007710E5" w:rsidP="00CC533B">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5" w:name="_Toc137040414"/>
      <w:r>
        <w:rPr>
          <w:rFonts w:ascii="Arial" w:hAnsi="Arial" w:cs="Arial"/>
          <w:color w:val="5C5C5C" w:themeColor="accent1" w:themeTint="BF"/>
          <w:sz w:val="24"/>
          <w:szCs w:val="24"/>
          <w:lang w:val="en-ZA"/>
        </w:rPr>
        <w:t>6</w:t>
      </w:r>
      <w:r w:rsidR="00E36BA0" w:rsidRPr="00E36BA0">
        <w:rPr>
          <w:rFonts w:ascii="Arial" w:hAnsi="Arial" w:cs="Arial"/>
          <w:color w:val="5C5C5C" w:themeColor="accent1" w:themeTint="BF"/>
          <w:sz w:val="24"/>
          <w:szCs w:val="24"/>
          <w:lang w:val="en-ZA"/>
        </w:rPr>
        <w:t>.1 Managing Notifications</w:t>
      </w:r>
      <w:bookmarkEnd w:id="15"/>
    </w:p>
    <w:p w14:paraId="6F21A941" w14:textId="6AA8CA5D" w:rsid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Encompass provides notifications to keep you updated on community activity, new posts, comments, and mentions. To manage your notifications, follow these steps:</w:t>
      </w:r>
    </w:p>
    <w:p w14:paraId="4208BB58" w14:textId="77777777" w:rsidR="00CB6198" w:rsidRPr="00E36BA0" w:rsidRDefault="00CB6198"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2B27E169" w14:textId="5CD3F21E" w:rsidR="007710E5" w:rsidRDefault="004B5411" w:rsidP="004B5411">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noProof/>
        </w:rPr>
        <mc:AlternateContent>
          <mc:Choice Requires="wps">
            <w:drawing>
              <wp:anchor distT="0" distB="0" distL="114300" distR="114300" simplePos="0" relativeHeight="251877376" behindDoc="0" locked="0" layoutInCell="1" allowOverlap="1" wp14:anchorId="49FC5D30" wp14:editId="6201F4CD">
                <wp:simplePos x="0" y="0"/>
                <wp:positionH relativeFrom="column">
                  <wp:posOffset>1812496</wp:posOffset>
                </wp:positionH>
                <wp:positionV relativeFrom="paragraph">
                  <wp:posOffset>586141</wp:posOffset>
                </wp:positionV>
                <wp:extent cx="290705" cy="226563"/>
                <wp:effectExtent l="0" t="0" r="14605" b="21590"/>
                <wp:wrapNone/>
                <wp:docPr id="193934288" name="Oval 193934288"/>
                <wp:cNvGraphicFramePr/>
                <a:graphic xmlns:a="http://schemas.openxmlformats.org/drawingml/2006/main">
                  <a:graphicData uri="http://schemas.microsoft.com/office/word/2010/wordprocessingShape">
                    <wps:wsp>
                      <wps:cNvSpPr/>
                      <wps:spPr>
                        <a:xfrm>
                          <a:off x="0" y="0"/>
                          <a:ext cx="290705" cy="226563"/>
                        </a:xfrm>
                        <a:prstGeom prst="ellipse">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C17C11" id="Oval 193934288" o:spid="_x0000_s1026" style="position:absolute;margin-left:142.7pt;margin-top:46.15pt;width:22.9pt;height:17.8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" filled="f" strokecolor="#00b050" strokeweight="2pt"/>
            </w:pict>
          </mc:Fallback>
        </mc:AlternateContent>
      </w:r>
      <w:r>
        <w:rPr>
          <w:noProof/>
        </w:rPr>
        <w:drawing>
          <wp:inline distT="0" distB="0" distL="0" distR="0" wp14:anchorId="1378C77A" wp14:editId="62A58A37">
            <wp:extent cx="2409825" cy="1977292"/>
            <wp:effectExtent l="0" t="0" r="0" b="4445"/>
            <wp:docPr id="193934287" name="Picture 19393428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4287" name="Picture 193934287" descr="A screenshot of a social media post&#10;&#10;Description automatically generated"/>
                    <pic:cNvPicPr/>
                  </pic:nvPicPr>
                  <pic:blipFill>
                    <a:blip r:embed="rId40"/>
                    <a:stretch>
                      <a:fillRect/>
                    </a:stretch>
                  </pic:blipFill>
                  <pic:spPr>
                    <a:xfrm>
                      <a:off x="0" y="0"/>
                      <a:ext cx="2421514" cy="1986883"/>
                    </a:xfrm>
                    <a:prstGeom prst="rect">
                      <a:avLst/>
                    </a:prstGeom>
                  </pic:spPr>
                </pic:pic>
              </a:graphicData>
            </a:graphic>
          </wp:inline>
        </w:drawing>
      </w:r>
    </w:p>
    <w:p w14:paraId="0F1B5C16" w14:textId="2D8A3BE1"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1: Click on the notification bell icon in the </w:t>
      </w:r>
      <w:r>
        <w:rPr>
          <w:rFonts w:ascii="Arial" w:hAnsi="Arial" w:cs="Arial"/>
          <w:color w:val="5C5C5C" w:themeColor="accent1" w:themeTint="BF"/>
          <w:sz w:val="24"/>
          <w:szCs w:val="24"/>
          <w:lang w:val="en-ZA"/>
        </w:rPr>
        <w:t>left</w:t>
      </w:r>
      <w:r w:rsidRPr="00E36BA0">
        <w:rPr>
          <w:rFonts w:ascii="Arial" w:hAnsi="Arial" w:cs="Arial"/>
          <w:color w:val="5C5C5C" w:themeColor="accent1" w:themeTint="BF"/>
          <w:sz w:val="24"/>
          <w:szCs w:val="24"/>
          <w:lang w:val="en-ZA"/>
        </w:rPr>
        <w:t xml:space="preserve"> navigation bar.</w:t>
      </w:r>
    </w:p>
    <w:p w14:paraId="5583A90F" w14:textId="0E8C6834" w:rsidR="00CB6198" w:rsidRDefault="004B5411"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noProof/>
        </w:rPr>
        <w:drawing>
          <wp:inline distT="0" distB="0" distL="0" distR="0" wp14:anchorId="3B86519B" wp14:editId="5CEBBAC1">
            <wp:extent cx="1616123" cy="2543175"/>
            <wp:effectExtent l="0" t="0" r="3175" b="0"/>
            <wp:docPr id="193934286" name="Picture 19393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1422" cy="2551514"/>
                    </a:xfrm>
                    <a:prstGeom prst="rect">
                      <a:avLst/>
                    </a:prstGeom>
                  </pic:spPr>
                </pic:pic>
              </a:graphicData>
            </a:graphic>
          </wp:inline>
        </w:drawing>
      </w:r>
    </w:p>
    <w:p w14:paraId="27A85F7B"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2: Review your notifications and click on a notification to view its details.</w:t>
      </w:r>
    </w:p>
    <w:p w14:paraId="0163C0F6" w14:textId="2E08379D"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3: To adjust notification settings, click on the "Settings" option</w:t>
      </w:r>
      <w:r w:rsidR="004B5411">
        <w:rPr>
          <w:rFonts w:ascii="Arial" w:hAnsi="Arial" w:cs="Arial"/>
          <w:color w:val="5C5C5C" w:themeColor="accent1" w:themeTint="BF"/>
          <w:sz w:val="24"/>
          <w:szCs w:val="24"/>
          <w:lang w:val="en-ZA"/>
        </w:rPr>
        <w:t xml:space="preserve"> on the overlay.</w:t>
      </w:r>
    </w:p>
    <w:p w14:paraId="54A2F480"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0A8AC42B" w14:textId="0CB0984A" w:rsidR="00E36BA0" w:rsidRPr="00E36BA0" w:rsidRDefault="007710E5" w:rsidP="00CC533B">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6" w:name="_Toc137040415"/>
      <w:r>
        <w:rPr>
          <w:rFonts w:ascii="Arial" w:hAnsi="Arial" w:cs="Arial"/>
          <w:color w:val="5C5C5C" w:themeColor="accent1" w:themeTint="BF"/>
          <w:sz w:val="24"/>
          <w:szCs w:val="24"/>
          <w:lang w:val="en-ZA"/>
        </w:rPr>
        <w:t>6</w:t>
      </w:r>
      <w:r w:rsidR="00E36BA0" w:rsidRPr="00E36BA0">
        <w:rPr>
          <w:rFonts w:ascii="Arial" w:hAnsi="Arial" w:cs="Arial"/>
          <w:color w:val="5C5C5C" w:themeColor="accent1" w:themeTint="BF"/>
          <w:sz w:val="24"/>
          <w:szCs w:val="24"/>
          <w:lang w:val="en-ZA"/>
        </w:rPr>
        <w:t>.2 Direct Messaging</w:t>
      </w:r>
      <w:bookmarkEnd w:id="16"/>
    </w:p>
    <w:p w14:paraId="08946E28" w14:textId="77777777" w:rsid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Encompass allows you to engage in direct messaging with other users. To send a direct message, follow these steps:</w:t>
      </w:r>
    </w:p>
    <w:p w14:paraId="049CE57C" w14:textId="77777777" w:rsidR="00CB6198" w:rsidRPr="00E36BA0" w:rsidRDefault="00CB6198"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0B714F63" w14:textId="1F64CADD" w:rsidR="004B5411" w:rsidRDefault="004B5411" w:rsidP="004B5411">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noProof/>
        </w:rPr>
        <mc:AlternateContent>
          <mc:Choice Requires="wps">
            <w:drawing>
              <wp:anchor distT="0" distB="0" distL="114300" distR="114300" simplePos="0" relativeHeight="251878400" behindDoc="0" locked="0" layoutInCell="1" allowOverlap="1" wp14:anchorId="78C743F1" wp14:editId="26ABE5FA">
                <wp:simplePos x="0" y="0"/>
                <wp:positionH relativeFrom="column">
                  <wp:posOffset>1193971</wp:posOffset>
                </wp:positionH>
                <wp:positionV relativeFrom="paragraph">
                  <wp:posOffset>755982</wp:posOffset>
                </wp:positionV>
                <wp:extent cx="341194" cy="225189"/>
                <wp:effectExtent l="0" t="0" r="20955" b="22860"/>
                <wp:wrapNone/>
                <wp:docPr id="193934290" name="Oval 193934290"/>
                <wp:cNvGraphicFramePr/>
                <a:graphic xmlns:a="http://schemas.openxmlformats.org/drawingml/2006/main">
                  <a:graphicData uri="http://schemas.microsoft.com/office/word/2010/wordprocessingShape">
                    <wps:wsp>
                      <wps:cNvSpPr/>
                      <wps:spPr>
                        <a:xfrm>
                          <a:off x="0" y="0"/>
                          <a:ext cx="341194" cy="225189"/>
                        </a:xfrm>
                        <a:prstGeom prst="ellipse">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475A79" id="Oval 193934290" o:spid="_x0000_s1026" style="position:absolute;margin-left:94pt;margin-top:59.55pt;width:26.85pt;height:17.75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" filled="f" strokecolor="#00b050" strokeweight="2pt"/>
            </w:pict>
          </mc:Fallback>
        </mc:AlternateContent>
      </w:r>
      <w:r>
        <w:rPr>
          <w:noProof/>
        </w:rPr>
        <w:drawing>
          <wp:inline distT="0" distB="0" distL="0" distR="0" wp14:anchorId="3FEBF751" wp14:editId="57C496ED">
            <wp:extent cx="3678072" cy="3017905"/>
            <wp:effectExtent l="0" t="0" r="0" b="0"/>
            <wp:docPr id="193934289" name="Picture 19393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7135" cy="3025341"/>
                    </a:xfrm>
                    <a:prstGeom prst="rect">
                      <a:avLst/>
                    </a:prstGeom>
                  </pic:spPr>
                </pic:pic>
              </a:graphicData>
            </a:graphic>
          </wp:inline>
        </w:drawing>
      </w:r>
    </w:p>
    <w:p w14:paraId="4152A16A" w14:textId="3ED84F91"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1: Go to the </w:t>
      </w:r>
      <w:r w:rsidR="00CF1BEF">
        <w:rPr>
          <w:rFonts w:ascii="Arial" w:hAnsi="Arial" w:cs="Arial"/>
          <w:color w:val="5C5C5C" w:themeColor="accent1" w:themeTint="BF"/>
          <w:sz w:val="24"/>
          <w:szCs w:val="24"/>
          <w:lang w:val="en-ZA"/>
        </w:rPr>
        <w:t>message button on the nav bar</w:t>
      </w:r>
      <w:r w:rsidRPr="00E36BA0">
        <w:rPr>
          <w:rFonts w:ascii="Arial" w:hAnsi="Arial" w:cs="Arial"/>
          <w:color w:val="5C5C5C" w:themeColor="accent1" w:themeTint="BF"/>
          <w:sz w:val="24"/>
          <w:szCs w:val="24"/>
          <w:lang w:val="en-ZA"/>
        </w:rPr>
        <w:t>.</w:t>
      </w:r>
    </w:p>
    <w:p w14:paraId="33D35FCA" w14:textId="77777777" w:rsidR="0063487D" w:rsidRDefault="0063487D" w:rsidP="0063487D">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3487D">
        <w:rPr>
          <w:rFonts w:ascii="Arial" w:hAnsi="Arial" w:cs="Arial"/>
          <w:noProof/>
          <w:color w:val="5C5C5C" w:themeColor="accent1" w:themeTint="BF"/>
          <w:sz w:val="24"/>
          <w:szCs w:val="24"/>
          <w:lang w:val="en-ZA"/>
        </w:rPr>
        <w:drawing>
          <wp:inline distT="0" distB="0" distL="0" distR="0" wp14:anchorId="374A83EE" wp14:editId="0365C253">
            <wp:extent cx="1760561" cy="2181692"/>
            <wp:effectExtent l="0" t="0" r="0" b="9525"/>
            <wp:docPr id="193934291" name="Picture 19393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5129" cy="2187353"/>
                    </a:xfrm>
                    <a:prstGeom prst="rect">
                      <a:avLst/>
                    </a:prstGeom>
                  </pic:spPr>
                </pic:pic>
              </a:graphicData>
            </a:graphic>
          </wp:inline>
        </w:drawing>
      </w:r>
    </w:p>
    <w:p w14:paraId="1A0731C8" w14:textId="594E81B8"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2: Click on the </w:t>
      </w:r>
      <w:r w:rsidR="00CF1BEF">
        <w:rPr>
          <w:rFonts w:ascii="Arial" w:hAnsi="Arial" w:cs="Arial"/>
          <w:color w:val="5C5C5C" w:themeColor="accent1" w:themeTint="BF"/>
          <w:sz w:val="24"/>
          <w:szCs w:val="24"/>
          <w:lang w:val="en-ZA"/>
        </w:rPr>
        <w:t>person you want to message</w:t>
      </w:r>
      <w:r w:rsidRPr="00E36BA0">
        <w:rPr>
          <w:rFonts w:ascii="Arial" w:hAnsi="Arial" w:cs="Arial"/>
          <w:color w:val="5C5C5C" w:themeColor="accent1" w:themeTint="BF"/>
          <w:sz w:val="24"/>
          <w:szCs w:val="24"/>
          <w:lang w:val="en-ZA"/>
        </w:rPr>
        <w:t>.</w:t>
      </w:r>
    </w:p>
    <w:p w14:paraId="4FA03115" w14:textId="77777777" w:rsidR="0063487D" w:rsidRDefault="0063487D" w:rsidP="0063487D">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3487D">
        <w:rPr>
          <w:rFonts w:ascii="Arial" w:hAnsi="Arial" w:cs="Arial"/>
          <w:noProof/>
          <w:color w:val="5C5C5C" w:themeColor="accent1" w:themeTint="BF"/>
          <w:sz w:val="24"/>
          <w:szCs w:val="24"/>
          <w:lang w:val="en-ZA"/>
        </w:rPr>
        <w:lastRenderedPageBreak/>
        <w:drawing>
          <wp:inline distT="0" distB="0" distL="0" distR="0" wp14:anchorId="0558AFD7" wp14:editId="35662B87">
            <wp:extent cx="5070143" cy="2265856"/>
            <wp:effectExtent l="0" t="0" r="0" b="1270"/>
            <wp:docPr id="193934292" name="Picture 19393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6597" cy="2268740"/>
                    </a:xfrm>
                    <a:prstGeom prst="rect">
                      <a:avLst/>
                    </a:prstGeom>
                  </pic:spPr>
                </pic:pic>
              </a:graphicData>
            </a:graphic>
          </wp:inline>
        </w:drawing>
      </w:r>
    </w:p>
    <w:p w14:paraId="210D8A11" w14:textId="62BEF572" w:rsidR="00E36BA0" w:rsidRPr="00E36BA0" w:rsidRDefault="0063487D" w:rsidP="00E36BA0">
      <w:pPr>
        <w:pStyle w:val="ListParagraph"/>
        <w:tabs>
          <w:tab w:val="left" w:pos="1206"/>
        </w:tabs>
        <w:spacing w:line="360" w:lineRule="auto"/>
        <w:ind w:left="360"/>
        <w:rPr>
          <w:rFonts w:ascii="Arial" w:hAnsi="Arial" w:cs="Arial"/>
          <w:color w:val="5C5C5C" w:themeColor="accent1" w:themeTint="BF"/>
          <w:sz w:val="24"/>
          <w:szCs w:val="24"/>
          <w:lang w:val="en-ZA"/>
        </w:rPr>
      </w:pPr>
      <w:r>
        <w:rPr>
          <w:noProof/>
        </w:rPr>
        <w:drawing>
          <wp:anchor distT="0" distB="0" distL="114300" distR="114300" simplePos="0" relativeHeight="251880448" behindDoc="0" locked="0" layoutInCell="1" allowOverlap="1" wp14:anchorId="3581EEB9" wp14:editId="1DFEE029">
            <wp:simplePos x="0" y="0"/>
            <wp:positionH relativeFrom="margin">
              <wp:posOffset>3322955</wp:posOffset>
            </wp:positionH>
            <wp:positionV relativeFrom="paragraph">
              <wp:posOffset>268605</wp:posOffset>
            </wp:positionV>
            <wp:extent cx="3138170" cy="1402080"/>
            <wp:effectExtent l="0" t="0" r="5080" b="7620"/>
            <wp:wrapSquare wrapText="bothSides"/>
            <wp:docPr id="193934295" name="Picture 19393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38170" cy="14020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9424" behindDoc="0" locked="0" layoutInCell="1" allowOverlap="1" wp14:anchorId="489BAD6E" wp14:editId="44168361">
            <wp:simplePos x="0" y="0"/>
            <wp:positionH relativeFrom="column">
              <wp:posOffset>-314136</wp:posOffset>
            </wp:positionH>
            <wp:positionV relativeFrom="paragraph">
              <wp:posOffset>270671</wp:posOffset>
            </wp:positionV>
            <wp:extent cx="3193576" cy="1421073"/>
            <wp:effectExtent l="0" t="0" r="6985" b="8255"/>
            <wp:wrapSquare wrapText="bothSides"/>
            <wp:docPr id="193934293" name="Picture 19393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93576" cy="1421073"/>
                    </a:xfrm>
                    <a:prstGeom prst="rect">
                      <a:avLst/>
                    </a:prstGeom>
                  </pic:spPr>
                </pic:pic>
              </a:graphicData>
            </a:graphic>
          </wp:anchor>
        </w:drawing>
      </w:r>
      <w:r w:rsidR="00E36BA0" w:rsidRPr="00E36BA0">
        <w:rPr>
          <w:rFonts w:ascii="Arial" w:hAnsi="Arial" w:cs="Arial"/>
          <w:color w:val="5C5C5C" w:themeColor="accent1" w:themeTint="BF"/>
          <w:sz w:val="24"/>
          <w:szCs w:val="24"/>
          <w:lang w:val="en-ZA"/>
        </w:rPr>
        <w:t>Step 3: Compose your message in the provided message box.</w:t>
      </w:r>
    </w:p>
    <w:p w14:paraId="78927D29" w14:textId="77777777" w:rsidR="0063487D" w:rsidRDefault="0063487D" w:rsidP="0063487D">
      <w:pPr>
        <w:pStyle w:val="ListParagraph"/>
        <w:tabs>
          <w:tab w:val="left" w:pos="1206"/>
        </w:tabs>
        <w:spacing w:line="360" w:lineRule="auto"/>
        <w:ind w:left="360"/>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 </w:t>
      </w:r>
    </w:p>
    <w:p w14:paraId="57AD72AF" w14:textId="54B21DF4" w:rsidR="002D28F4" w:rsidRDefault="00E36BA0" w:rsidP="0063487D">
      <w:pPr>
        <w:pStyle w:val="ListParagraph"/>
        <w:tabs>
          <w:tab w:val="left" w:pos="1206"/>
        </w:tabs>
        <w:spacing w:line="360" w:lineRule="auto"/>
        <w:ind w:left="360"/>
        <w:rPr>
          <w:rFonts w:ascii="Arial" w:hAnsi="Arial" w:cs="Arial"/>
          <w:color w:val="5C5C5C" w:themeColor="accent1" w:themeTint="BF"/>
          <w:sz w:val="24"/>
          <w:szCs w:val="24"/>
          <w:lang w:val="en-ZA"/>
        </w:rPr>
      </w:pPr>
      <w:r w:rsidRPr="0063487D">
        <w:rPr>
          <w:rFonts w:ascii="Arial" w:hAnsi="Arial" w:cs="Arial"/>
          <w:color w:val="5C5C5C" w:themeColor="accent1" w:themeTint="BF"/>
          <w:sz w:val="24"/>
          <w:szCs w:val="24"/>
          <w:lang w:val="en-ZA"/>
        </w:rPr>
        <w:t>Step 4: Click on the "Send" button to send your message.</w:t>
      </w:r>
    </w:p>
    <w:p w14:paraId="730DD2FE" w14:textId="77777777" w:rsidR="0063487D" w:rsidRPr="0063487D" w:rsidRDefault="0063487D" w:rsidP="0063487D">
      <w:pPr>
        <w:pStyle w:val="ListParagraph"/>
        <w:tabs>
          <w:tab w:val="left" w:pos="1206"/>
        </w:tabs>
        <w:spacing w:line="360" w:lineRule="auto"/>
        <w:ind w:left="360"/>
        <w:rPr>
          <w:rFonts w:ascii="Arial" w:hAnsi="Arial" w:cs="Arial"/>
          <w:color w:val="5C5C5C" w:themeColor="accent1" w:themeTint="BF"/>
          <w:sz w:val="24"/>
          <w:szCs w:val="24"/>
          <w:lang w:val="en-ZA"/>
        </w:rPr>
      </w:pPr>
    </w:p>
    <w:p w14:paraId="20677BF3" w14:textId="235769DF"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17" w:name="_Toc137040416"/>
      <w:r w:rsidRPr="00322ABF">
        <w:rPr>
          <w:rFonts w:ascii="Arial" w:hAnsi="Arial" w:cs="Arial"/>
          <w:b/>
          <w:bCs/>
          <w:color w:val="3B3B3B" w:themeColor="accent1" w:themeTint="E6"/>
          <w:sz w:val="36"/>
          <w:szCs w:val="36"/>
        </w:rPr>
        <w:t>Troubleshooting</w:t>
      </w:r>
      <w:bookmarkEnd w:id="17"/>
    </w:p>
    <w:p w14:paraId="13378049" w14:textId="38302564" w:rsidR="00460B1D" w:rsidRPr="00460B1D" w:rsidRDefault="007710E5" w:rsidP="00460B1D">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8" w:name="_Toc137040417"/>
      <w:r>
        <w:rPr>
          <w:rFonts w:ascii="Arial" w:hAnsi="Arial" w:cs="Arial"/>
          <w:color w:val="5C5C5C" w:themeColor="accent1" w:themeTint="BF"/>
          <w:sz w:val="24"/>
          <w:szCs w:val="24"/>
          <w:lang w:val="en-ZA"/>
        </w:rPr>
        <w:t>7</w:t>
      </w:r>
      <w:r w:rsidR="00460B1D" w:rsidRPr="00460B1D">
        <w:rPr>
          <w:rFonts w:ascii="Arial" w:hAnsi="Arial" w:cs="Arial"/>
          <w:color w:val="5C5C5C" w:themeColor="accent1" w:themeTint="BF"/>
          <w:sz w:val="24"/>
          <w:szCs w:val="24"/>
          <w:lang w:val="en-ZA"/>
        </w:rPr>
        <w:t>.1 Frequently Asked Questions</w:t>
      </w:r>
      <w:bookmarkEnd w:id="18"/>
    </w:p>
    <w:p w14:paraId="6051C5F9" w14:textId="77777777" w:rsid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53412D96" w14:textId="5A3C8F49"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u w:val="single"/>
          <w:lang w:val="en-ZA"/>
        </w:rPr>
      </w:pPr>
      <w:r w:rsidRPr="00460B1D">
        <w:rPr>
          <w:rFonts w:ascii="Arial" w:hAnsi="Arial" w:cs="Arial"/>
          <w:color w:val="5C5C5C" w:themeColor="accent1" w:themeTint="BF"/>
          <w:sz w:val="24"/>
          <w:szCs w:val="24"/>
          <w:u w:val="single"/>
          <w:lang w:val="en-ZA"/>
        </w:rPr>
        <w:t>Q: How do I reset my password?</w:t>
      </w:r>
    </w:p>
    <w:p w14:paraId="067EAEC2"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A: To reset your password, follow these steps:</w:t>
      </w:r>
    </w:p>
    <w:p w14:paraId="45030518" w14:textId="308D3B07"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Go to the Encompass login page.</w:t>
      </w:r>
    </w:p>
    <w:p w14:paraId="1FE74189" w14:textId="01398055"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Click on the "Forgot Password" option.</w:t>
      </w:r>
    </w:p>
    <w:p w14:paraId="308D001B" w14:textId="32C168B9" w:rsidR="00460B1D" w:rsidRPr="003E27DF" w:rsidRDefault="00460B1D" w:rsidP="003E27D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Follow the instructions provided to reset your password.</w:t>
      </w:r>
    </w:p>
    <w:p w14:paraId="2C49CFEC" w14:textId="77777777" w:rsidR="00460B1D" w:rsidRP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26BA487C"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u w:val="single"/>
          <w:lang w:val="en-ZA"/>
        </w:rPr>
      </w:pPr>
      <w:r w:rsidRPr="00460B1D">
        <w:rPr>
          <w:rFonts w:ascii="Arial" w:hAnsi="Arial" w:cs="Arial"/>
          <w:color w:val="5C5C5C" w:themeColor="accent1" w:themeTint="BF"/>
          <w:sz w:val="24"/>
          <w:szCs w:val="24"/>
          <w:u w:val="single"/>
          <w:lang w:val="en-ZA"/>
        </w:rPr>
        <w:lastRenderedPageBreak/>
        <w:t xml:space="preserve">Q: How do I report inappropriate content or user </w:t>
      </w:r>
      <w:proofErr w:type="spellStart"/>
      <w:r w:rsidRPr="00460B1D">
        <w:rPr>
          <w:rFonts w:ascii="Arial" w:hAnsi="Arial" w:cs="Arial"/>
          <w:color w:val="5C5C5C" w:themeColor="accent1" w:themeTint="BF"/>
          <w:sz w:val="24"/>
          <w:szCs w:val="24"/>
          <w:u w:val="single"/>
          <w:lang w:val="en-ZA"/>
        </w:rPr>
        <w:t>behavior</w:t>
      </w:r>
      <w:proofErr w:type="spellEnd"/>
      <w:r w:rsidRPr="00460B1D">
        <w:rPr>
          <w:rFonts w:ascii="Arial" w:hAnsi="Arial" w:cs="Arial"/>
          <w:color w:val="5C5C5C" w:themeColor="accent1" w:themeTint="BF"/>
          <w:sz w:val="24"/>
          <w:szCs w:val="24"/>
          <w:u w:val="single"/>
          <w:lang w:val="en-ZA"/>
        </w:rPr>
        <w:t>?</w:t>
      </w:r>
    </w:p>
    <w:p w14:paraId="537B75EB"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 xml:space="preserve">A: To report inappropriate content or user </w:t>
      </w:r>
      <w:proofErr w:type="spellStart"/>
      <w:r w:rsidRPr="00460B1D">
        <w:rPr>
          <w:rFonts w:ascii="Arial" w:hAnsi="Arial" w:cs="Arial"/>
          <w:color w:val="5C5C5C" w:themeColor="accent1" w:themeTint="BF"/>
          <w:sz w:val="24"/>
          <w:szCs w:val="24"/>
          <w:lang w:val="en-ZA"/>
        </w:rPr>
        <w:t>behavior</w:t>
      </w:r>
      <w:proofErr w:type="spellEnd"/>
      <w:r w:rsidRPr="00460B1D">
        <w:rPr>
          <w:rFonts w:ascii="Arial" w:hAnsi="Arial" w:cs="Arial"/>
          <w:color w:val="5C5C5C" w:themeColor="accent1" w:themeTint="BF"/>
          <w:sz w:val="24"/>
          <w:szCs w:val="24"/>
          <w:lang w:val="en-ZA"/>
        </w:rPr>
        <w:t>, follow these steps:</w:t>
      </w:r>
    </w:p>
    <w:p w14:paraId="42678D0A" w14:textId="47549335"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Go to the post or user profile you want to report.</w:t>
      </w:r>
    </w:p>
    <w:p w14:paraId="199A9C37" w14:textId="4F47EC4D"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Click on the "Report" option.</w:t>
      </w:r>
    </w:p>
    <w:p w14:paraId="05B670A9" w14:textId="735F9864" w:rsidR="00410956" w:rsidRDefault="00460B1D" w:rsidP="003E27D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Provide details about the issue and submit the report.</w:t>
      </w:r>
    </w:p>
    <w:p w14:paraId="2C8FBC04" w14:textId="77777777" w:rsidR="003E27DF" w:rsidRDefault="003E27DF" w:rsidP="003E27DF">
      <w:pPr>
        <w:pStyle w:val="ListParagraph"/>
        <w:tabs>
          <w:tab w:val="left" w:pos="1206"/>
        </w:tabs>
        <w:spacing w:line="360" w:lineRule="auto"/>
        <w:ind w:left="1566"/>
        <w:rPr>
          <w:rFonts w:ascii="Arial" w:hAnsi="Arial" w:cs="Arial"/>
          <w:color w:val="5C5C5C" w:themeColor="accent1" w:themeTint="BF"/>
          <w:sz w:val="24"/>
          <w:szCs w:val="24"/>
          <w:lang w:val="en-ZA"/>
        </w:rPr>
      </w:pPr>
    </w:p>
    <w:p w14:paraId="4F5A683D"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u w:val="single"/>
          <w:lang w:val="en-ZA"/>
        </w:rPr>
      </w:pPr>
      <w:r w:rsidRPr="00410956">
        <w:rPr>
          <w:rFonts w:ascii="Arial" w:hAnsi="Arial" w:cs="Arial"/>
          <w:color w:val="5C5C5C" w:themeColor="accent1" w:themeTint="BF"/>
          <w:sz w:val="24"/>
          <w:szCs w:val="24"/>
          <w:u w:val="single"/>
          <w:lang w:val="en-ZA"/>
        </w:rPr>
        <w:t>Q: How can I delete my Encompass account?</w:t>
      </w:r>
    </w:p>
    <w:p w14:paraId="5A5DD1E9"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A: If you wish to delete your Encompass account, please follow these steps:</w:t>
      </w:r>
    </w:p>
    <w:p w14:paraId="5C4ACB1C" w14:textId="3B7F53DD"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Log in to your Encompass account.</w:t>
      </w:r>
    </w:p>
    <w:p w14:paraId="3C5EC77D" w14:textId="07D6E3FD"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Go to your profile page.</w:t>
      </w:r>
    </w:p>
    <w:p w14:paraId="1B17E9D8" w14:textId="6528EB78"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Click on the "Account Settings" option.</w:t>
      </w:r>
    </w:p>
    <w:p w14:paraId="7F72B85D" w14:textId="0E9E4372"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Look for the "Delete Account" section.</w:t>
      </w:r>
    </w:p>
    <w:p w14:paraId="6F17D120" w14:textId="5883E752"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Follow the provided instructions to permanently delete your account.</w:t>
      </w:r>
    </w:p>
    <w:p w14:paraId="48104E1D"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p>
    <w:p w14:paraId="34919C3B" w14:textId="77777777" w:rsidR="00410956" w:rsidRPr="003E27DF" w:rsidRDefault="00410956" w:rsidP="00410956">
      <w:pPr>
        <w:pStyle w:val="ListParagraph"/>
        <w:tabs>
          <w:tab w:val="left" w:pos="1206"/>
        </w:tabs>
        <w:spacing w:line="360" w:lineRule="auto"/>
        <w:rPr>
          <w:rFonts w:ascii="Arial" w:hAnsi="Arial" w:cs="Arial"/>
          <w:color w:val="5C5C5C" w:themeColor="accent1" w:themeTint="BF"/>
          <w:sz w:val="24"/>
          <w:szCs w:val="24"/>
          <w:u w:val="single"/>
          <w:lang w:val="en-ZA"/>
        </w:rPr>
      </w:pPr>
      <w:r w:rsidRPr="003E27DF">
        <w:rPr>
          <w:rFonts w:ascii="Arial" w:hAnsi="Arial" w:cs="Arial"/>
          <w:color w:val="5C5C5C" w:themeColor="accent1" w:themeTint="BF"/>
          <w:sz w:val="24"/>
          <w:szCs w:val="24"/>
          <w:u w:val="single"/>
          <w:lang w:val="en-ZA"/>
        </w:rPr>
        <w:t>Q: Can I change my username on Encompass?</w:t>
      </w:r>
    </w:p>
    <w:p w14:paraId="51235A46"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A: Yes, you can change your username on Encompass. Follow these steps to update your username:</w:t>
      </w:r>
    </w:p>
    <w:p w14:paraId="544B1D46" w14:textId="1C53FE91"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Log in to your Encompass account.</w:t>
      </w:r>
    </w:p>
    <w:p w14:paraId="60AEEB35" w14:textId="0C75E528"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Go to your profile page.</w:t>
      </w:r>
    </w:p>
    <w:p w14:paraId="318235DC" w14:textId="782D8B99"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Click on the "Edit Profile" button.</w:t>
      </w:r>
    </w:p>
    <w:p w14:paraId="6B58F816" w14:textId="51737761"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Locate the "Username" field.</w:t>
      </w:r>
    </w:p>
    <w:p w14:paraId="4F32428D" w14:textId="3EC42A1D"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Enter your desired username.</w:t>
      </w:r>
    </w:p>
    <w:p w14:paraId="562FFE0D" w14:textId="60C38532"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Click on the "Save" button to update your username.</w:t>
      </w:r>
    </w:p>
    <w:p w14:paraId="79C1F073" w14:textId="77777777" w:rsid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7BD3E1CF" w14:textId="77777777" w:rsidR="0063487D" w:rsidRDefault="0063487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0A516B21" w14:textId="77777777" w:rsidR="0063487D" w:rsidRDefault="0063487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0F64F045" w14:textId="77777777" w:rsidR="0063487D" w:rsidRPr="00460B1D" w:rsidRDefault="0063487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203264DD" w14:textId="54878B2D" w:rsidR="00460B1D" w:rsidRPr="00460B1D" w:rsidRDefault="00CC533B" w:rsidP="009A05B7">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9" w:name="_Toc137040418"/>
      <w:r>
        <w:rPr>
          <w:rFonts w:ascii="Arial" w:hAnsi="Arial" w:cs="Arial"/>
          <w:color w:val="5C5C5C" w:themeColor="accent1" w:themeTint="BF"/>
          <w:sz w:val="24"/>
          <w:szCs w:val="24"/>
          <w:lang w:val="en-ZA"/>
        </w:rPr>
        <w:lastRenderedPageBreak/>
        <w:t>8</w:t>
      </w:r>
      <w:r w:rsidR="00460B1D" w:rsidRPr="00460B1D">
        <w:rPr>
          <w:rFonts w:ascii="Arial" w:hAnsi="Arial" w:cs="Arial"/>
          <w:color w:val="5C5C5C" w:themeColor="accent1" w:themeTint="BF"/>
          <w:sz w:val="24"/>
          <w:szCs w:val="24"/>
          <w:lang w:val="en-ZA"/>
        </w:rPr>
        <w:t>.2 Contact Support</w:t>
      </w:r>
      <w:bookmarkEnd w:id="19"/>
    </w:p>
    <w:p w14:paraId="2117885F" w14:textId="48543A24" w:rsidR="00394D91"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If you encounter any issues or have further questions, please contact our support team for assistance. You can reach us through the following channels:</w:t>
      </w:r>
    </w:p>
    <w:p w14:paraId="59217F93" w14:textId="4CED67BD" w:rsidR="001442BC" w:rsidRPr="001442BC" w:rsidRDefault="001442BC" w:rsidP="001442BC">
      <w:pPr>
        <w:tabs>
          <w:tab w:val="left" w:pos="1206"/>
        </w:tabs>
        <w:spacing w:line="360" w:lineRule="auto"/>
        <w:jc w:val="center"/>
        <w:rPr>
          <w:rFonts w:ascii="Arial" w:hAnsi="Arial" w:cs="Arial"/>
          <w:color w:val="5C5C5C" w:themeColor="accent1" w:themeTint="BF"/>
          <w:sz w:val="24"/>
          <w:szCs w:val="24"/>
          <w:lang w:val="en-ZA"/>
        </w:rPr>
      </w:pPr>
      <w:r w:rsidRPr="001442BC">
        <w:rPr>
          <w:rFonts w:ascii="Arial" w:hAnsi="Arial" w:cs="Arial"/>
          <w:color w:val="5C5C5C" w:themeColor="accent1" w:themeTint="BF"/>
          <w:sz w:val="24"/>
          <w:szCs w:val="24"/>
          <w:lang w:val="en-ZA"/>
        </w:rPr>
        <w:t xml:space="preserve">Email: </w:t>
      </w:r>
      <w:hyperlink r:id="rId46" w:history="1">
        <w:r w:rsidR="00496538" w:rsidRPr="00022526">
          <w:rPr>
            <w:rStyle w:val="Hyperlink"/>
            <w:rFonts w:ascii="Arial" w:hAnsi="Arial" w:cs="Arial"/>
            <w:color w:val="7030A0"/>
            <w:sz w:val="24"/>
            <w:szCs w:val="24"/>
            <w:u w:val="none"/>
            <w:lang w:val="en-ZA"/>
          </w:rPr>
          <w:t>perfectstrangers.tuks@gmail.com</w:t>
        </w:r>
      </w:hyperlink>
    </w:p>
    <w:p w14:paraId="10243AEB" w14:textId="466A3DEF" w:rsidR="00460B1D" w:rsidRDefault="00022526" w:rsidP="00A46CE4">
      <w:pPr>
        <w:pStyle w:val="ListParagraph"/>
        <w:tabs>
          <w:tab w:val="left" w:pos="1206"/>
        </w:tabs>
        <w:spacing w:line="360" w:lineRule="auto"/>
        <w:ind w:left="0"/>
        <w:jc w:val="center"/>
        <w:rPr>
          <w:rStyle w:val="Hyperlink"/>
          <w:rFonts w:ascii="Arial" w:hAnsi="Arial" w:cs="Arial"/>
          <w:color w:val="7030A0"/>
          <w:sz w:val="24"/>
          <w:szCs w:val="24"/>
          <w:u w:val="none"/>
          <w:lang w:val="en-ZA"/>
        </w:rPr>
      </w:pPr>
      <w:r>
        <w:rPr>
          <w:rFonts w:ascii="Arial" w:hAnsi="Arial" w:cs="Arial"/>
          <w:color w:val="5C5C5C" w:themeColor="accent1" w:themeTint="BF"/>
          <w:sz w:val="24"/>
          <w:szCs w:val="24"/>
          <w:lang w:val="en-ZA"/>
        </w:rPr>
        <w:t>GitHub</w:t>
      </w:r>
      <w:r w:rsidR="001442BC" w:rsidRPr="001442BC">
        <w:rPr>
          <w:rFonts w:ascii="Arial" w:hAnsi="Arial" w:cs="Arial"/>
          <w:color w:val="5C5C5C" w:themeColor="accent1" w:themeTint="BF"/>
          <w:sz w:val="24"/>
          <w:szCs w:val="24"/>
          <w:lang w:val="en-ZA"/>
        </w:rPr>
        <w:t xml:space="preserve">: </w:t>
      </w:r>
      <w:hyperlink r:id="rId47" w:history="1">
        <w:r w:rsidRPr="00022526">
          <w:rPr>
            <w:rStyle w:val="Hyperlink"/>
            <w:rFonts w:ascii="Arial" w:hAnsi="Arial" w:cs="Arial"/>
            <w:color w:val="7030A0"/>
            <w:sz w:val="24"/>
            <w:szCs w:val="24"/>
            <w:u w:val="none"/>
            <w:lang w:val="en-ZA"/>
          </w:rPr>
          <w:t>Encompass Project</w:t>
        </w:r>
      </w:hyperlink>
    </w:p>
    <w:p w14:paraId="31F447B0" w14:textId="77777777" w:rsidR="0063487D" w:rsidRPr="00A46CE4" w:rsidRDefault="0063487D" w:rsidP="00A46CE4">
      <w:pPr>
        <w:pStyle w:val="ListParagraph"/>
        <w:tabs>
          <w:tab w:val="left" w:pos="1206"/>
        </w:tabs>
        <w:spacing w:line="360" w:lineRule="auto"/>
        <w:ind w:left="0"/>
        <w:jc w:val="center"/>
        <w:rPr>
          <w:rFonts w:ascii="Arial" w:hAnsi="Arial" w:cs="Arial"/>
          <w:color w:val="5C5C5C" w:themeColor="accent1" w:themeTint="BF"/>
          <w:sz w:val="24"/>
          <w:szCs w:val="24"/>
          <w:lang w:val="en-ZA"/>
        </w:rPr>
      </w:pPr>
    </w:p>
    <w:p w14:paraId="3084EEF0" w14:textId="77777777" w:rsidR="00C928DA" w:rsidRDefault="00C928DA" w:rsidP="004915B5">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20" w:name="_Toc137040419"/>
      <w:r>
        <w:rPr>
          <w:rFonts w:ascii="Arial" w:hAnsi="Arial" w:cs="Arial"/>
          <w:b/>
          <w:bCs/>
          <w:color w:val="3B3B3B" w:themeColor="accent1" w:themeTint="E6"/>
          <w:sz w:val="36"/>
          <w:szCs w:val="36"/>
        </w:rPr>
        <w:t>Appendix</w:t>
      </w:r>
      <w:bookmarkEnd w:id="20"/>
    </w:p>
    <w:p w14:paraId="18C1F711" w14:textId="5754ADD9" w:rsidR="00D95010" w:rsidRPr="00D95010" w:rsidRDefault="007710E5" w:rsidP="00D9501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1" w:name="_Toc137040420"/>
      <w:r>
        <w:rPr>
          <w:rFonts w:ascii="Arial" w:hAnsi="Arial" w:cs="Arial"/>
          <w:color w:val="5C5C5C" w:themeColor="accent1" w:themeTint="BF"/>
          <w:sz w:val="24"/>
          <w:szCs w:val="24"/>
          <w:lang w:val="en-ZA"/>
        </w:rPr>
        <w:t>9</w:t>
      </w:r>
      <w:r w:rsidR="00D95010" w:rsidRPr="00D95010">
        <w:rPr>
          <w:rFonts w:ascii="Arial" w:hAnsi="Arial" w:cs="Arial"/>
          <w:color w:val="5C5C5C" w:themeColor="accent1" w:themeTint="BF"/>
          <w:sz w:val="24"/>
          <w:szCs w:val="24"/>
          <w:lang w:val="en-ZA"/>
        </w:rPr>
        <w:t>.1 Terms of Service</w:t>
      </w:r>
      <w:bookmarkEnd w:id="21"/>
    </w:p>
    <w:p w14:paraId="642FFA6D" w14:textId="5D1C64A5" w:rsidR="00D95010" w:rsidRDefault="00D95010" w:rsidP="00D95010">
      <w:pPr>
        <w:pStyle w:val="ListParagraph"/>
        <w:tabs>
          <w:tab w:val="left" w:pos="1206"/>
        </w:tabs>
        <w:spacing w:line="360" w:lineRule="auto"/>
        <w:ind w:left="0"/>
        <w:rPr>
          <w:rFonts w:ascii="Arial" w:hAnsi="Arial" w:cs="Arial"/>
          <w:color w:val="7030A0"/>
          <w:sz w:val="24"/>
          <w:szCs w:val="24"/>
          <w:lang w:val="en-ZA"/>
        </w:rPr>
      </w:pPr>
      <w:r w:rsidRPr="00D95010">
        <w:rPr>
          <w:rFonts w:ascii="Arial" w:hAnsi="Arial" w:cs="Arial"/>
          <w:color w:val="5C5C5C" w:themeColor="accent1" w:themeTint="BF"/>
          <w:sz w:val="24"/>
          <w:szCs w:val="24"/>
          <w:lang w:val="en-ZA"/>
        </w:rPr>
        <w:t>Please refer to the Encompass Terms of Service for information regarding the terms and conditions governing the use of the Encompass application.</w:t>
      </w:r>
      <w:r w:rsidR="00CC533B">
        <w:rPr>
          <w:rFonts w:ascii="Arial" w:hAnsi="Arial" w:cs="Arial"/>
          <w:color w:val="5C5C5C" w:themeColor="accent1" w:themeTint="BF"/>
          <w:sz w:val="24"/>
          <w:szCs w:val="24"/>
          <w:lang w:val="en-ZA"/>
        </w:rPr>
        <w:t xml:space="preserve"> They can be found here: </w:t>
      </w:r>
      <w:hyperlink r:id="rId48" w:history="1">
        <w:r w:rsidR="00A45352" w:rsidRPr="00A45352">
          <w:rPr>
            <w:rStyle w:val="Hyperlink"/>
            <w:rFonts w:ascii="Arial" w:hAnsi="Arial" w:cs="Arial"/>
            <w:color w:val="7030A0"/>
            <w:sz w:val="24"/>
            <w:szCs w:val="24"/>
            <w:lang w:val="en-ZA"/>
          </w:rPr>
          <w:t>Terms and Conditions</w:t>
        </w:r>
      </w:hyperlink>
    </w:p>
    <w:p w14:paraId="23CD15B1" w14:textId="77777777" w:rsidR="00A45352" w:rsidRPr="00D95010" w:rsidRDefault="00A45352" w:rsidP="00D95010">
      <w:pPr>
        <w:pStyle w:val="ListParagraph"/>
        <w:tabs>
          <w:tab w:val="left" w:pos="1206"/>
        </w:tabs>
        <w:spacing w:line="360" w:lineRule="auto"/>
        <w:ind w:left="0"/>
        <w:rPr>
          <w:rFonts w:ascii="Arial" w:hAnsi="Arial" w:cs="Arial"/>
          <w:color w:val="5C5C5C" w:themeColor="accent1" w:themeTint="BF"/>
          <w:sz w:val="24"/>
          <w:szCs w:val="24"/>
          <w:lang w:val="en-ZA"/>
        </w:rPr>
      </w:pPr>
    </w:p>
    <w:p w14:paraId="1FA70ABB" w14:textId="5FEFC5F7" w:rsidR="00D95010" w:rsidRPr="00D95010" w:rsidRDefault="007710E5" w:rsidP="00D9501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2" w:name="_Toc137040421"/>
      <w:r>
        <w:rPr>
          <w:rFonts w:ascii="Arial" w:hAnsi="Arial" w:cs="Arial"/>
          <w:color w:val="5C5C5C" w:themeColor="accent1" w:themeTint="BF"/>
          <w:sz w:val="24"/>
          <w:szCs w:val="24"/>
          <w:lang w:val="en-ZA"/>
        </w:rPr>
        <w:t>9</w:t>
      </w:r>
      <w:r w:rsidR="00D95010" w:rsidRPr="00D95010">
        <w:rPr>
          <w:rFonts w:ascii="Arial" w:hAnsi="Arial" w:cs="Arial"/>
          <w:color w:val="5C5C5C" w:themeColor="accent1" w:themeTint="BF"/>
          <w:sz w:val="24"/>
          <w:szCs w:val="24"/>
          <w:lang w:val="en-ZA"/>
        </w:rPr>
        <w:t>.2 Privacy Policy</w:t>
      </w:r>
      <w:bookmarkEnd w:id="22"/>
    </w:p>
    <w:p w14:paraId="58B74F05" w14:textId="441C7EF1" w:rsidR="00CC533B" w:rsidRPr="00D95010" w:rsidRDefault="00D95010" w:rsidP="00CC533B">
      <w:pPr>
        <w:pStyle w:val="ListParagraph"/>
        <w:tabs>
          <w:tab w:val="left" w:pos="1206"/>
        </w:tabs>
        <w:spacing w:line="360" w:lineRule="auto"/>
        <w:ind w:left="0"/>
        <w:rPr>
          <w:rFonts w:ascii="Arial" w:hAnsi="Arial" w:cs="Arial"/>
          <w:color w:val="5C5C5C" w:themeColor="accent1" w:themeTint="BF"/>
          <w:sz w:val="24"/>
          <w:szCs w:val="24"/>
          <w:lang w:val="en-ZA"/>
        </w:rPr>
      </w:pPr>
      <w:r w:rsidRPr="00D95010">
        <w:rPr>
          <w:rFonts w:ascii="Arial" w:hAnsi="Arial" w:cs="Arial"/>
          <w:color w:val="5C5C5C" w:themeColor="accent1" w:themeTint="BF"/>
          <w:sz w:val="24"/>
          <w:szCs w:val="24"/>
          <w:lang w:val="en-ZA"/>
        </w:rPr>
        <w:t>Please review the Encompass Privacy Policy to understand how your personal information is collected, used, and protected within the Encompass application</w:t>
      </w:r>
      <w:r w:rsidR="00CC533B" w:rsidRPr="00CC533B">
        <w:rPr>
          <w:rFonts w:ascii="Arial" w:hAnsi="Arial" w:cs="Arial"/>
          <w:color w:val="5C5C5C" w:themeColor="accent1" w:themeTint="BF"/>
          <w:sz w:val="24"/>
          <w:szCs w:val="24"/>
          <w:lang w:val="en-ZA"/>
        </w:rPr>
        <w:t xml:space="preserve"> </w:t>
      </w:r>
      <w:r w:rsidR="00CC533B">
        <w:rPr>
          <w:rFonts w:ascii="Arial" w:hAnsi="Arial" w:cs="Arial"/>
          <w:color w:val="5C5C5C" w:themeColor="accent1" w:themeTint="BF"/>
          <w:sz w:val="24"/>
          <w:szCs w:val="24"/>
          <w:lang w:val="en-ZA"/>
        </w:rPr>
        <w:t xml:space="preserve">They can be found here: </w:t>
      </w:r>
      <w:hyperlink r:id="rId49" w:history="1">
        <w:r w:rsidR="00A45352" w:rsidRPr="00A45352">
          <w:rPr>
            <w:rStyle w:val="Hyperlink"/>
            <w:rFonts w:ascii="Arial" w:hAnsi="Arial" w:cs="Arial"/>
            <w:color w:val="7030A0"/>
            <w:sz w:val="24"/>
            <w:szCs w:val="24"/>
            <w:lang w:val="en-ZA"/>
          </w:rPr>
          <w:t>Privacy Policy</w:t>
        </w:r>
      </w:hyperlink>
    </w:p>
    <w:p w14:paraId="4EFFB8B9" w14:textId="0B5F65C3" w:rsidR="009B24C5" w:rsidRPr="00C928DA" w:rsidRDefault="009E0910" w:rsidP="00D95010">
      <w:pPr>
        <w:pStyle w:val="ListParagraph"/>
        <w:tabs>
          <w:tab w:val="left" w:pos="1206"/>
        </w:tabs>
        <w:spacing w:line="360" w:lineRule="auto"/>
        <w:ind w:left="0"/>
        <w:rPr>
          <w:rFonts w:ascii="Arial" w:hAnsi="Arial" w:cs="Arial"/>
          <w:b/>
          <w:bCs/>
          <w:color w:val="3B3B3B" w:themeColor="accent1" w:themeTint="E6"/>
          <w:sz w:val="36"/>
          <w:szCs w:val="36"/>
        </w:rPr>
      </w:pPr>
      <w:r>
        <w:rPr>
          <w:noProof/>
        </w:rPr>
        <w:drawing>
          <wp:anchor distT="0" distB="0" distL="114300" distR="114300" simplePos="0" relativeHeight="251746304" behindDoc="0" locked="0" layoutInCell="1" allowOverlap="1" wp14:anchorId="0E88373C" wp14:editId="7CA2E7C5">
            <wp:simplePos x="0" y="0"/>
            <wp:positionH relativeFrom="margin">
              <wp:align>center</wp:align>
            </wp:positionH>
            <wp:positionV relativeFrom="paragraph">
              <wp:posOffset>207645</wp:posOffset>
            </wp:positionV>
            <wp:extent cx="2927404" cy="1127051"/>
            <wp:effectExtent l="0" t="0" r="6350" b="0"/>
            <wp:wrapNone/>
            <wp:docPr id="932654473" name="Picture 93265447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rotWithShape="1">
                    <a:blip r:embed="rId12">
                      <a:extLst>
                        <a:ext uri="{28A0092B-C50C-407E-A947-70E740481C1C}">
                          <a14:useLocalDpi xmlns:a14="http://schemas.microsoft.com/office/drawing/2010/main" val="0"/>
                        </a:ext>
                      </a:extLst>
                    </a:blip>
                    <a:srcRect l="7801" t="21403" r="12188" b="47793"/>
                    <a:stretch/>
                  </pic:blipFill>
                  <pic:spPr bwMode="auto">
                    <a:xfrm>
                      <a:off x="0" y="0"/>
                      <a:ext cx="2927404" cy="1127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0F04">
        <w:rPr>
          <w:noProof/>
        </w:rPr>
        <mc:AlternateContent>
          <mc:Choice Requires="wps">
            <w:drawing>
              <wp:anchor distT="0" distB="0" distL="114300" distR="114300" simplePos="0" relativeHeight="251806720" behindDoc="1" locked="0" layoutInCell="1" allowOverlap="1" wp14:anchorId="0B3523F6" wp14:editId="38A1A21F">
                <wp:simplePos x="0" y="0"/>
                <wp:positionH relativeFrom="column">
                  <wp:posOffset>218364</wp:posOffset>
                </wp:positionH>
                <wp:positionV relativeFrom="paragraph">
                  <wp:posOffset>8985</wp:posOffset>
                </wp:positionV>
                <wp:extent cx="4632841" cy="5166398"/>
                <wp:effectExtent l="0" t="0" r="0" b="0"/>
                <wp:wrapNone/>
                <wp:docPr id="193934299" name="Rectangle 28"/>
                <wp:cNvGraphicFramePr/>
                <a:graphic xmlns:a="http://schemas.openxmlformats.org/drawingml/2006/main">
                  <a:graphicData uri="http://schemas.microsoft.com/office/word/2010/wordprocessingShape">
                    <wps:wsp>
                      <wps:cNvSpPr/>
                      <wps:spPr>
                        <a:xfrm>
                          <a:off x="0" y="0"/>
                          <a:ext cx="4632841" cy="516639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FAD067D" id="Rectangle 28" o:spid="_x0000_s1026" style="position:absolute;margin-left:17.2pt;margin-top:.7pt;width:364.8pt;height:406.8pt;z-index:-25150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" filled="f" stroked="f" strokeweight="2pt"/>
            </w:pict>
          </mc:Fallback>
        </mc:AlternateContent>
      </w:r>
    </w:p>
    <w:sectPr w:rsidR="009B24C5" w:rsidRPr="00C928DA" w:rsidSect="00DB13A3">
      <w:headerReference w:type="default" r:id="rId50"/>
      <w:footerReference w:type="default" r:id="rId51"/>
      <w:footerReference w:type="first" r:id="rId52"/>
      <w:pgSz w:w="12240" w:h="15840" w:code="1"/>
      <w:pgMar w:top="0" w:right="1440" w:bottom="0" w:left="1440" w:header="1584" w:footer="23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4B254" w14:textId="77777777" w:rsidR="001C3C90" w:rsidRDefault="001C3C90">
      <w:pPr>
        <w:spacing w:after="0" w:line="240" w:lineRule="auto"/>
      </w:pPr>
      <w:r>
        <w:separator/>
      </w:r>
    </w:p>
    <w:p w14:paraId="725A224B" w14:textId="77777777" w:rsidR="001C3C90" w:rsidRDefault="001C3C90"/>
  </w:endnote>
  <w:endnote w:type="continuationSeparator" w:id="0">
    <w:p w14:paraId="3E1545BC" w14:textId="77777777" w:rsidR="001C3C90" w:rsidRDefault="001C3C90">
      <w:pPr>
        <w:spacing w:after="0" w:line="240" w:lineRule="auto"/>
      </w:pPr>
      <w:r>
        <w:continuationSeparator/>
      </w:r>
    </w:p>
    <w:p w14:paraId="51210CDF" w14:textId="77777777" w:rsidR="001C3C90" w:rsidRDefault="001C3C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6B7ED" w14:textId="7059689D" w:rsidR="0060738C" w:rsidRDefault="00B91495">
    <w:pPr>
      <w:pStyle w:val="Footer"/>
    </w:pPr>
    <w:r>
      <w:rPr>
        <w:noProof/>
      </w:rPr>
      <mc:AlternateContent>
        <mc:Choice Requires="wpg">
          <w:drawing>
            <wp:anchor distT="0" distB="0" distL="114300" distR="114300" simplePos="0" relativeHeight="251665408" behindDoc="0" locked="0" layoutInCell="0" allowOverlap="1" wp14:anchorId="025A9567" wp14:editId="33C45B62">
              <wp:simplePos x="0" y="0"/>
              <wp:positionH relativeFrom="margin">
                <wp:posOffset>-643890</wp:posOffset>
              </wp:positionH>
              <wp:positionV relativeFrom="bottomMargin">
                <wp:posOffset>1002030</wp:posOffset>
              </wp:positionV>
              <wp:extent cx="521970" cy="382905"/>
              <wp:effectExtent l="0" t="19050" r="11430" b="36195"/>
              <wp:wrapNone/>
              <wp:docPr id="26590723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70" cy="382905"/>
                        <a:chOff x="1731" y="14550"/>
                        <a:chExt cx="660" cy="507"/>
                      </a:xfrm>
                    </wpg:grpSpPr>
                    <wps:wsp>
                      <wps:cNvPr id="243001456"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2158167"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795126" name="Text Box 90"/>
                      <wps:cNvSpPr txBox="1">
                        <a:spLocks noChangeArrowheads="1"/>
                      </wps:cNvSpPr>
                      <wps:spPr bwMode="auto">
                        <a:xfrm>
                          <a:off x="1731" y="14696"/>
                          <a:ext cx="66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24398" w14:textId="77777777" w:rsidR="0077316A" w:rsidRPr="0077316A" w:rsidRDefault="0077316A">
                            <w:pPr>
                              <w:spacing w:after="0" w:line="240" w:lineRule="auto"/>
                              <w:jc w:val="center"/>
                              <w:rPr>
                                <w:color w:val="FFFFFF" w:themeColor="background1"/>
                                <w:sz w:val="16"/>
                                <w:szCs w:val="16"/>
                              </w:rPr>
                            </w:pPr>
                            <w:r w:rsidRPr="00B91495">
                              <w:rPr>
                                <w:color w:val="FFFFFF" w:themeColor="background1"/>
                              </w:rPr>
                              <w:fldChar w:fldCharType="begin"/>
                            </w:r>
                            <w:r w:rsidRPr="00B91495">
                              <w:rPr>
                                <w:color w:val="FFFFFF" w:themeColor="background1"/>
                              </w:rPr>
                              <w:instrText xml:space="preserve"> PAGE   \* MERGEFORMAT </w:instrText>
                            </w:r>
                            <w:r w:rsidRPr="00B91495">
                              <w:rPr>
                                <w:color w:val="FFFFFF" w:themeColor="background1"/>
                              </w:rPr>
                              <w:fldChar w:fldCharType="separate"/>
                            </w:r>
                            <w:r w:rsidRPr="00B91495">
                              <w:rPr>
                                <w:noProof/>
                                <w:color w:val="FFFFFF" w:themeColor="background1"/>
                                <w:sz w:val="16"/>
                                <w:szCs w:val="16"/>
                              </w:rPr>
                              <w:t>2</w:t>
                            </w:r>
                            <w:r w:rsidRPr="00B91495">
                              <w:rPr>
                                <w:noProof/>
                                <w:color w:val="FFFFFF" w:themeColor="background1"/>
                                <w:sz w:val="16"/>
                                <w:szCs w:val="16"/>
                              </w:rPr>
                              <w:fldChar w:fldCharType="end"/>
                            </w:r>
                          </w:p>
                        </w:txbxContent>
                      </wps:txbx>
                      <wps:bodyPr rot="0" vert="horz" wrap="square" lIns="0" tIns="27432" rIns="0" bIns="0" anchor="t" anchorCtr="0" upright="1">
                        <a:noAutofit/>
                      </wps:bodyPr>
                    </wps:wsp>
                    <wpg:grpSp>
                      <wpg:cNvPr id="976803550" name="Group 91"/>
                      <wpg:cNvGrpSpPr>
                        <a:grpSpLocks/>
                      </wpg:cNvGrpSpPr>
                      <wpg:grpSpPr bwMode="auto">
                        <a:xfrm>
                          <a:off x="1775" y="14647"/>
                          <a:ext cx="571" cy="314"/>
                          <a:chOff x="1705" y="14935"/>
                          <a:chExt cx="682" cy="375"/>
                        </a:xfrm>
                      </wpg:grpSpPr>
                      <wps:wsp>
                        <wps:cNvPr id="1552496273"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77594"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5A9567" id="Group 6" o:spid="_x0000_s1030" style="position:absolute;left:0;text-align:left;margin-left:-50.7pt;margin-top:78.9pt;width:41.1pt;height:30.15pt;z-index:251665408;mso-position-horizontal-relative:margin;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" o:allowincell="f">
              <v:shapetype id="_x0000_t4" coordsize="21600,21600" o:spt="4" path="m10800,l,10800,10800,21600,21600,10800xe">
                <v:stroke joinstyle="miter"/>
                <v:path gradientshapeok="t" o:connecttype="rect" textboxrect="5400,5400,16200,16200"/>
              </v:shapetype>
              <v:shape id="AutoShape 88" o:spid="_x0000_s1031"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" filled="f" strokecolor="#a5a5a5"/>
              <v:rect id="Rectangle 89" o:spid="_x0000_s1032"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" filled="f" strokecolor="#a5a5a5"/>
              <v:shapetype id="_x0000_t202" coordsize="21600,21600" o:spt="202" path="m,l,21600r21600,l21600,xe">
                <v:stroke joinstyle="miter"/>
                <v:path gradientshapeok="t" o:connecttype="rect"/>
              </v:shapetype>
              <v:shape id="Text Box 90" o:spid="_x0000_s1033" type="#_x0000_t202" style="position:absolute;left:1731;top:14696;width:660;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" filled="f" stroked="f">
                <v:textbox inset="0,2.16pt,0,0">
                  <w:txbxContent>
                    <w:p w14:paraId="68224398" w14:textId="77777777" w:rsidR="0077316A" w:rsidRPr="0077316A" w:rsidRDefault="0077316A">
                      <w:pPr>
                        <w:spacing w:after="0" w:line="240" w:lineRule="auto"/>
                        <w:jc w:val="center"/>
                        <w:rPr>
                          <w:color w:val="FFFFFF" w:themeColor="background1"/>
                          <w:sz w:val="16"/>
                          <w:szCs w:val="16"/>
                        </w:rPr>
                      </w:pPr>
                      <w:r w:rsidRPr="00B91495">
                        <w:rPr>
                          <w:color w:val="FFFFFF" w:themeColor="background1"/>
                        </w:rPr>
                        <w:fldChar w:fldCharType="begin"/>
                      </w:r>
                      <w:r w:rsidRPr="00B91495">
                        <w:rPr>
                          <w:color w:val="FFFFFF" w:themeColor="background1"/>
                        </w:rPr>
                        <w:instrText xml:space="preserve"> PAGE   \* MERGEFORMAT </w:instrText>
                      </w:r>
                      <w:r w:rsidRPr="00B91495">
                        <w:rPr>
                          <w:color w:val="FFFFFF" w:themeColor="background1"/>
                        </w:rPr>
                        <w:fldChar w:fldCharType="separate"/>
                      </w:r>
                      <w:r w:rsidRPr="00B91495">
                        <w:rPr>
                          <w:noProof/>
                          <w:color w:val="FFFFFF" w:themeColor="background1"/>
                          <w:sz w:val="16"/>
                          <w:szCs w:val="16"/>
                        </w:rPr>
                        <w:t>2</w:t>
                      </w:r>
                      <w:r w:rsidRPr="00B91495">
                        <w:rPr>
                          <w:noProof/>
                          <w:color w:val="FFFFFF" w:themeColor="background1"/>
                          <w:sz w:val="16"/>
                          <w:szCs w:val="16"/>
                        </w:rPr>
                        <w:fldChar w:fldCharType="end"/>
                      </w:r>
                    </w:p>
                  </w:txbxContent>
                </v:textbox>
              </v:shape>
              <v:group id="Group 91" o:spid="_x0000_s1034"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">
                <v:shape id="AutoShape 92" o:spid="_x0000_s1035"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" path="m,l5400,21600r10800,l21600,,,xe" filled="f" strokecolor="#a5a5a5">
                  <v:stroke joinstyle="miter"/>
                  <v:path o:connecttype="custom" o:connectlocs="6,7;3,13;1,7;3,0" o:connectangles="0,0,0,0" textboxrect="4493,4483,17107,17117"/>
                </v:shape>
                <v:shape id="AutoShape 93" o:spid="_x0000_s1036"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" path="m,l5400,21600r10800,l21600,,,xe" filled="f" strokecolor="#a5a5a5">
                  <v:stroke joinstyle="miter"/>
                  <v:path o:connecttype="custom" o:connectlocs="6,7;3,13;1,7;3,0" o:connectangles="0,0,0,0" textboxrect="4493,4483,17107,17117"/>
                </v:shape>
              </v:group>
              <w10:wrap anchorx="margin" anchory="margin"/>
            </v:group>
          </w:pict>
        </mc:Fallback>
      </mc:AlternateContent>
    </w:r>
    <w:r w:rsidR="0077316A">
      <w:rPr>
        <w:rFonts w:ascii="Times New Roman" w:hAnsi="Times New Roman" w:cs="Times New Roman"/>
        <w:noProof/>
        <w:sz w:val="24"/>
        <w:szCs w:val="24"/>
      </w:rPr>
      <mc:AlternateContent>
        <mc:Choice Requires="wpg">
          <w:drawing>
            <wp:anchor distT="0" distB="0" distL="114300" distR="114300" simplePos="0" relativeHeight="251667456" behindDoc="1" locked="0" layoutInCell="1" allowOverlap="1" wp14:anchorId="457F1819" wp14:editId="716EAAA1">
              <wp:simplePos x="0" y="0"/>
              <wp:positionH relativeFrom="page">
                <wp:posOffset>-219456</wp:posOffset>
              </wp:positionH>
              <wp:positionV relativeFrom="paragraph">
                <wp:posOffset>7443</wp:posOffset>
              </wp:positionV>
              <wp:extent cx="8024884" cy="1678314"/>
              <wp:effectExtent l="0" t="0" r="0" b="17145"/>
              <wp:wrapNone/>
              <wp:docPr id="1797230633" name="Group 3"/>
              <wp:cNvGraphicFramePr/>
              <a:graphic xmlns:a="http://schemas.openxmlformats.org/drawingml/2006/main">
                <a:graphicData uri="http://schemas.microsoft.com/office/word/2010/wordprocessingGroup">
                  <wpg:wgp>
                    <wpg:cNvGrpSpPr/>
                    <wpg:grpSpPr>
                      <a:xfrm>
                        <a:off x="0" y="0"/>
                        <a:ext cx="8024884" cy="1678314"/>
                        <a:chOff x="0" y="0"/>
                        <a:chExt cx="4639004" cy="1408458"/>
                      </a:xfrm>
                    </wpg:grpSpPr>
                    <wps:wsp>
                      <wps:cNvPr id="1029105400" name="Freeform: Shape 27"/>
                      <wps:cNvSpPr>
                        <a:spLocks/>
                      </wps:cNvSpPr>
                      <wps:spPr bwMode="auto">
                        <a:xfrm>
                          <a:off x="0" y="614149"/>
                          <a:ext cx="3990543" cy="793027"/>
                        </a:xfrm>
                        <a:custGeom>
                          <a:avLst/>
                          <a:gdLst>
                            <a:gd name="connsiteX0" fmla="*/ 0 w 6694833"/>
                            <a:gd name="connsiteY0" fmla="*/ 0 h 1543935"/>
                            <a:gd name="connsiteX1" fmla="*/ 4583908 w 6694833"/>
                            <a:gd name="connsiteY1" fmla="*/ 0 h 1543935"/>
                            <a:gd name="connsiteX2" fmla="*/ 6694833 w 6694833"/>
                            <a:gd name="connsiteY2" fmla="*/ 1543935 h 1543935"/>
                            <a:gd name="connsiteX3" fmla="*/ 1023938 w 6694833"/>
                            <a:gd name="connsiteY3" fmla="*/ 1543935 h 1543935"/>
                            <a:gd name="connsiteX4" fmla="*/ 9698 w 6694833"/>
                            <a:gd name="connsiteY4" fmla="*/ 1543935 h 1543935"/>
                            <a:gd name="connsiteX5" fmla="*/ 0 w 6694833"/>
                            <a:gd name="connsiteY5" fmla="*/ 1543935 h 1543935"/>
                            <a:gd name="connsiteX6" fmla="*/ 0 w 6694833"/>
                            <a:gd name="connsiteY6" fmla="*/ 48783 h 1543935"/>
                            <a:gd name="connsiteX7" fmla="*/ 307 w 6694833"/>
                            <a:gd name="connsiteY7" fmla="*/ 48783 h 15439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694833" h="1543935">
                              <a:moveTo>
                                <a:pt x="0" y="0"/>
                              </a:moveTo>
                              <a:lnTo>
                                <a:pt x="4583908" y="0"/>
                              </a:lnTo>
                              <a:lnTo>
                                <a:pt x="6694833" y="1543935"/>
                              </a:lnTo>
                              <a:lnTo>
                                <a:pt x="1023938" y="1543935"/>
                              </a:lnTo>
                              <a:lnTo>
                                <a:pt x="9698" y="1543935"/>
                              </a:lnTo>
                              <a:lnTo>
                                <a:pt x="0" y="1543935"/>
                              </a:lnTo>
                              <a:lnTo>
                                <a:pt x="0" y="48783"/>
                              </a:lnTo>
                              <a:lnTo>
                                <a:pt x="307" y="48783"/>
                              </a:lnTo>
                              <a:close/>
                            </a:path>
                          </a:pathLst>
                        </a:custGeom>
                        <a:solidFill>
                          <a:srgbClr val="442795"/>
                        </a:solidFill>
                        <a:ln>
                          <a:solidFill>
                            <a:srgbClr val="033169"/>
                          </a:solidFill>
                        </a:ln>
                      </wps:spPr>
                      <wps:bodyPr vert="horz" wrap="square" lIns="91440" tIns="45720" rIns="91440" bIns="45720" numCol="1" anchor="t" anchorCtr="0" compatLnSpc="1">
                        <a:prstTxWarp prst="textNoShape">
                          <a:avLst/>
                        </a:prstTxWarp>
                        <a:noAutofit/>
                      </wps:bodyPr>
                    </wps:wsp>
                    <wps:wsp>
                      <wps:cNvPr id="1496319811" name="Freeform: Shape 24"/>
                      <wps:cNvSpPr>
                        <a:spLocks/>
                      </wps:cNvSpPr>
                      <wps:spPr bwMode="auto">
                        <a:xfrm>
                          <a:off x="3875964" y="0"/>
                          <a:ext cx="763040" cy="1408458"/>
                        </a:xfrm>
                        <a:custGeom>
                          <a:avLst/>
                          <a:gdLst>
                            <a:gd name="connsiteX0" fmla="*/ 1280132 w 1280132"/>
                            <a:gd name="connsiteY0" fmla="*/ 0 h 2742111"/>
                            <a:gd name="connsiteX1" fmla="*/ 1280132 w 1280132"/>
                            <a:gd name="connsiteY1" fmla="*/ 2733130 h 2742111"/>
                            <a:gd name="connsiteX2" fmla="*/ 1280131 w 1280132"/>
                            <a:gd name="connsiteY2" fmla="*/ 2733130 h 2742111"/>
                            <a:gd name="connsiteX3" fmla="*/ 1280131 w 1280132"/>
                            <a:gd name="connsiteY3" fmla="*/ 2742111 h 2742111"/>
                            <a:gd name="connsiteX4" fmla="*/ 1094394 w 1280132"/>
                            <a:gd name="connsiteY4" fmla="*/ 2742111 h 2742111"/>
                            <a:gd name="connsiteX5" fmla="*/ 1094394 w 1280132"/>
                            <a:gd name="connsiteY5" fmla="*/ 2742104 h 2742111"/>
                            <a:gd name="connsiteX6" fmla="*/ 1094254 w 1280132"/>
                            <a:gd name="connsiteY6" fmla="*/ 2742111 h 2742111"/>
                            <a:gd name="connsiteX7" fmla="*/ 0 w 1280132"/>
                            <a:gd name="connsiteY7" fmla="*/ 1944324 h 2742111"/>
                            <a:gd name="connsiteX8" fmla="*/ 0 w 1280132"/>
                            <a:gd name="connsiteY8" fmla="*/ 926510 h 27421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80132" h="2742111">
                              <a:moveTo>
                                <a:pt x="1280132" y="0"/>
                              </a:moveTo>
                              <a:lnTo>
                                <a:pt x="1280132" y="2733130"/>
                              </a:lnTo>
                              <a:lnTo>
                                <a:pt x="1280131" y="2733130"/>
                              </a:lnTo>
                              <a:lnTo>
                                <a:pt x="1280131" y="2742111"/>
                              </a:lnTo>
                              <a:lnTo>
                                <a:pt x="1094394" y="2742111"/>
                              </a:lnTo>
                              <a:lnTo>
                                <a:pt x="1094394" y="2742104"/>
                              </a:lnTo>
                              <a:lnTo>
                                <a:pt x="1094254" y="2742111"/>
                              </a:lnTo>
                              <a:lnTo>
                                <a:pt x="0" y="1944324"/>
                              </a:lnTo>
                              <a:lnTo>
                                <a:pt x="0" y="926510"/>
                              </a:lnTo>
                              <a:close/>
                            </a:path>
                          </a:pathLst>
                        </a:custGeom>
                        <a:solidFill>
                          <a:srgbClr val="D6CEFA"/>
                        </a:solidFill>
                        <a:ln>
                          <a:noFill/>
                        </a:ln>
                      </wps:spPr>
                      <wps:bodyPr vert="horz" wrap="square" lIns="91440" tIns="45720" rIns="91440" bIns="45720" numCol="1" anchor="t" anchorCtr="0" compatLnSpc="1">
                        <a:prstTxWarp prst="textNoShape">
                          <a:avLst/>
                        </a:prstTxWarp>
                        <a:noAutofit/>
                      </wps:bodyPr>
                    </wps:wsp>
                    <wps:wsp>
                      <wps:cNvPr id="1715938105" name="Freeform 15"/>
                      <wps:cNvSpPr>
                        <a:spLocks/>
                      </wps:cNvSpPr>
                      <wps:spPr bwMode="auto">
                        <a:xfrm>
                          <a:off x="3439236" y="477672"/>
                          <a:ext cx="426802" cy="522790"/>
                        </a:xfrm>
                        <a:custGeom>
                          <a:avLst/>
                          <a:gdLst>
                            <a:gd name="T0" fmla="*/ 443 w 443"/>
                            <a:gd name="T1" fmla="*/ 0 h 680"/>
                            <a:gd name="T2" fmla="*/ 0 w 443"/>
                            <a:gd name="T3" fmla="*/ 338 h 680"/>
                            <a:gd name="T4" fmla="*/ 443 w 443"/>
                            <a:gd name="T5" fmla="*/ 680 h 680"/>
                            <a:gd name="T6" fmla="*/ 443 w 443"/>
                            <a:gd name="T7" fmla="*/ 0 h 680"/>
                          </a:gdLst>
                          <a:ahLst/>
                          <a:cxnLst>
                            <a:cxn ang="0">
                              <a:pos x="T0" y="T1"/>
                            </a:cxn>
                            <a:cxn ang="0">
                              <a:pos x="T2" y="T3"/>
                            </a:cxn>
                            <a:cxn ang="0">
                              <a:pos x="T4" y="T5"/>
                            </a:cxn>
                            <a:cxn ang="0">
                              <a:pos x="T6" y="T7"/>
                            </a:cxn>
                          </a:cxnLst>
                          <a:rect l="0" t="0" r="r" b="b"/>
                          <a:pathLst>
                            <a:path w="443" h="680">
                              <a:moveTo>
                                <a:pt x="443" y="0"/>
                              </a:moveTo>
                              <a:lnTo>
                                <a:pt x="0" y="338"/>
                              </a:lnTo>
                              <a:lnTo>
                                <a:pt x="443" y="680"/>
                              </a:lnTo>
                              <a:lnTo>
                                <a:pt x="443" y="0"/>
                              </a:ln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658673947" name="Freeform 13"/>
                      <wps:cNvSpPr>
                        <a:spLocks/>
                      </wps:cNvSpPr>
                      <wps:spPr bwMode="auto">
                        <a:xfrm>
                          <a:off x="3138985" y="272955"/>
                          <a:ext cx="732210" cy="907195"/>
                        </a:xfrm>
                        <a:custGeom>
                          <a:avLst/>
                          <a:gdLst>
                            <a:gd name="T0" fmla="*/ 760 w 760"/>
                            <a:gd name="T1" fmla="*/ 0 h 1180"/>
                            <a:gd name="T2" fmla="*/ 0 w 760"/>
                            <a:gd name="T3" fmla="*/ 593 h 1180"/>
                            <a:gd name="T4" fmla="*/ 760 w 760"/>
                            <a:gd name="T5" fmla="*/ 1180 h 1180"/>
                            <a:gd name="T6" fmla="*/ 760 w 760"/>
                            <a:gd name="T7" fmla="*/ 946 h 1180"/>
                            <a:gd name="T8" fmla="*/ 317 w 760"/>
                            <a:gd name="T9" fmla="*/ 604 h 1180"/>
                            <a:gd name="T10" fmla="*/ 760 w 760"/>
                            <a:gd name="T11" fmla="*/ 266 h 1180"/>
                            <a:gd name="T12" fmla="*/ 760 w 760"/>
                            <a:gd name="T13" fmla="*/ 0 h 1180"/>
                          </a:gdLst>
                          <a:ahLst/>
                          <a:cxnLst>
                            <a:cxn ang="0">
                              <a:pos x="T0" y="T1"/>
                            </a:cxn>
                            <a:cxn ang="0">
                              <a:pos x="T2" y="T3"/>
                            </a:cxn>
                            <a:cxn ang="0">
                              <a:pos x="T4" y="T5"/>
                            </a:cxn>
                            <a:cxn ang="0">
                              <a:pos x="T6" y="T7"/>
                            </a:cxn>
                            <a:cxn ang="0">
                              <a:pos x="T8" y="T9"/>
                            </a:cxn>
                            <a:cxn ang="0">
                              <a:pos x="T10" y="T11"/>
                            </a:cxn>
                            <a:cxn ang="0">
                              <a:pos x="T12" y="T13"/>
                            </a:cxn>
                          </a:cxnLst>
                          <a:rect l="0" t="0" r="r" b="b"/>
                          <a:pathLst>
                            <a:path w="760" h="1180">
                              <a:moveTo>
                                <a:pt x="760" y="0"/>
                              </a:moveTo>
                              <a:lnTo>
                                <a:pt x="0" y="593"/>
                              </a:lnTo>
                              <a:lnTo>
                                <a:pt x="760" y="1180"/>
                              </a:lnTo>
                              <a:lnTo>
                                <a:pt x="760" y="946"/>
                              </a:lnTo>
                              <a:lnTo>
                                <a:pt x="317" y="604"/>
                              </a:lnTo>
                              <a:lnTo>
                                <a:pt x="760" y="266"/>
                              </a:lnTo>
                              <a:lnTo>
                                <a:pt x="760" y="0"/>
                              </a:lnTo>
                              <a:close/>
                            </a:path>
                          </a:pathLst>
                        </a:custGeom>
                        <a:solidFill>
                          <a:schemeClr val="bg1">
                            <a:lumMod val="75000"/>
                          </a:schemeClr>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4D12988" id="Group 3" o:spid="_x0000_s1026" style="position:absolute;margin-left:-17.3pt;margin-top:.6pt;width:631.9pt;height:132.15pt;z-index:-251649024;mso-position-horizontal-relative:page;mso-width-relative:margin;mso-height-relative:margin" coordsize="46390,1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">
              <v:shape id="Freeform: Shape 27" o:spid="_x0000_s1027" style="position:absolute;top:6141;width:39905;height:7930;visibility:visible;mso-wrap-style:square;v-text-anchor:top" coordsize="6694833,154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" path="m,l4583908,,6694833,1543935r-5670895,l9698,1543935r-9698,l,48783r307,l,xe" fillcolor="#442795" strokecolor="#033169">
                <v:path arrowok="t" o:connecttype="custom" o:connectlocs="0,0;2732298,0;3990543,793027;610332,793027;5781,793027;0,793027;0,25057;183,25057" o:connectangles="0,0,0,0,0,0,0,0"/>
              </v:shape>
              <v:shape id="Freeform: Shape 24" o:spid="_x0000_s1028" style="position:absolute;left:38759;width:7631;height:14084;visibility:visible;mso-wrap-style:square;v-text-anchor:top" coordsize="1280132,274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" path="m1280132,r,2733130l1280131,2733130r,8981l1094394,2742111r,-7l1094254,2742111,,1944324,,926510,1280132,xe" fillcolor="#d6cefa" stroked="f">
                <v:path arrowok="t" o:connecttype="custom" o:connectlocs="763040,0;763040,1403845;763039,1403845;763039,1408458;652328,1408458;652328,1408454;652245,1408458;0,998683;0,475893" o:connectangles="0,0,0,0,0,0,0,0,0"/>
              </v:shape>
              <v:shape id="Freeform 15" o:spid="_x0000_s1029" style="position:absolute;left:34392;top:4776;width:4268;height:5228;visibility:visible;mso-wrap-style:square;v-text-anchor:top" coordsize="44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" path="m443,l,338,443,680,443,xe" fillcolor="white [3212]" stroked="f">
                <v:path arrowok="t" o:connecttype="custom" o:connectlocs="426802,0;0,259857;426802,522790;426802,0" o:connectangles="0,0,0,0"/>
              </v:shape>
              <v:shape id="Freeform 13" o:spid="_x0000_s1030" style="position:absolute;left:31389;top:2729;width:7322;height:9072;visibility:visible;mso-wrap-style:square;v-text-anchor:top" coordsize="760,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" path="m760,l,593r760,587l760,946,317,604,760,266,760,xe" fillcolor="#bfbfbf [2412]" stroked="f">
                <v:path arrowok="t" o:connecttype="custom" o:connectlocs="732210,0;0,455904;732210,907195;732210,727294;305409,464361;732210,204503;732210,0" o:connectangles="0,0,0,0,0,0,0"/>
              </v:shape>
              <w10:wrap anchorx="page"/>
            </v:group>
          </w:pict>
        </mc:Fallback>
      </mc:AlternateContent>
    </w:r>
    <w:sdt>
      <w:sdtPr>
        <w:id w:val="1423145644"/>
        <w:docPartObj>
          <w:docPartGallery w:val="Page Numbers (Bottom of Page)"/>
          <w:docPartUnique/>
        </w:docPartObj>
      </w:sdtP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04F5" w14:textId="51822570" w:rsidR="00752FC4" w:rsidRDefault="00752FC4" w:rsidP="00752FC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5FBD1" w14:textId="77777777" w:rsidR="001C3C90" w:rsidRDefault="001C3C90">
      <w:pPr>
        <w:spacing w:after="0" w:line="240" w:lineRule="auto"/>
      </w:pPr>
      <w:r>
        <w:separator/>
      </w:r>
    </w:p>
    <w:p w14:paraId="201A5945" w14:textId="77777777" w:rsidR="001C3C90" w:rsidRDefault="001C3C90"/>
  </w:footnote>
  <w:footnote w:type="continuationSeparator" w:id="0">
    <w:p w14:paraId="6E443EF3" w14:textId="77777777" w:rsidR="001C3C90" w:rsidRDefault="001C3C90">
      <w:pPr>
        <w:spacing w:after="0" w:line="240" w:lineRule="auto"/>
      </w:pPr>
      <w:r>
        <w:continuationSeparator/>
      </w:r>
    </w:p>
    <w:p w14:paraId="4B2FDD5F" w14:textId="77777777" w:rsidR="001C3C90" w:rsidRDefault="001C3C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E9CAB" w14:textId="1242F1D2" w:rsidR="00837507" w:rsidRDefault="005C41A9">
    <w:pPr>
      <w:pStyle w:val="Header"/>
    </w:pPr>
    <w:r>
      <w:rPr>
        <w:rFonts w:ascii="Arial" w:hAnsi="Arial" w:cs="Arial"/>
        <w:b/>
        <w:bCs/>
        <w:noProof/>
        <w:sz w:val="32"/>
        <w:szCs w:val="32"/>
      </w:rPr>
      <mc:AlternateContent>
        <mc:Choice Requires="wpg">
          <w:drawing>
            <wp:anchor distT="0" distB="0" distL="114300" distR="114300" simplePos="0" relativeHeight="251663360" behindDoc="1" locked="0" layoutInCell="1" allowOverlap="1" wp14:anchorId="2D43D1F1" wp14:editId="5F906A2F">
              <wp:simplePos x="0" y="0"/>
              <wp:positionH relativeFrom="page">
                <wp:posOffset>13648</wp:posOffset>
              </wp:positionH>
              <wp:positionV relativeFrom="paragraph">
                <wp:posOffset>-1087727</wp:posOffset>
              </wp:positionV>
              <wp:extent cx="7761577" cy="1214651"/>
              <wp:effectExtent l="0" t="0" r="0" b="5080"/>
              <wp:wrapNone/>
              <wp:docPr id="1933614227" name="Group 2"/>
              <wp:cNvGraphicFramePr/>
              <a:graphic xmlns:a="http://schemas.openxmlformats.org/drawingml/2006/main">
                <a:graphicData uri="http://schemas.microsoft.com/office/word/2010/wordprocessingGroup">
                  <wpg:wgp>
                    <wpg:cNvGrpSpPr/>
                    <wpg:grpSpPr>
                      <a:xfrm>
                        <a:off x="0" y="0"/>
                        <a:ext cx="7761577" cy="1214651"/>
                        <a:chOff x="0" y="0"/>
                        <a:chExt cx="4632191" cy="1008149"/>
                      </a:xfrm>
                    </wpg:grpSpPr>
                    <wps:wsp>
                      <wps:cNvPr id="610547771" name="Freeform 6"/>
                      <wps:cNvSpPr>
                        <a:spLocks/>
                      </wps:cNvSpPr>
                      <wps:spPr bwMode="auto">
                        <a:xfrm>
                          <a:off x="2347415" y="245659"/>
                          <a:ext cx="2284302" cy="338276"/>
                        </a:xfrm>
                        <a:custGeom>
                          <a:avLst/>
                          <a:gdLst>
                            <a:gd name="T0" fmla="*/ 2371 w 2371"/>
                            <a:gd name="T1" fmla="*/ 0 h 440"/>
                            <a:gd name="T2" fmla="*/ 0 w 2371"/>
                            <a:gd name="T3" fmla="*/ 0 h 440"/>
                            <a:gd name="T4" fmla="*/ 355 w 2371"/>
                            <a:gd name="T5" fmla="*/ 440 h 440"/>
                            <a:gd name="T6" fmla="*/ 2371 w 2371"/>
                            <a:gd name="T7" fmla="*/ 440 h 440"/>
                            <a:gd name="T8" fmla="*/ 2371 w 2371"/>
                            <a:gd name="T9" fmla="*/ 0 h 440"/>
                          </a:gdLst>
                          <a:ahLst/>
                          <a:cxnLst>
                            <a:cxn ang="0">
                              <a:pos x="T0" y="T1"/>
                            </a:cxn>
                            <a:cxn ang="0">
                              <a:pos x="T2" y="T3"/>
                            </a:cxn>
                            <a:cxn ang="0">
                              <a:pos x="T4" y="T5"/>
                            </a:cxn>
                            <a:cxn ang="0">
                              <a:pos x="T6" y="T7"/>
                            </a:cxn>
                            <a:cxn ang="0">
                              <a:pos x="T8" y="T9"/>
                            </a:cxn>
                          </a:cxnLst>
                          <a:rect l="0" t="0" r="r" b="b"/>
                          <a:pathLst>
                            <a:path w="2371" h="440">
                              <a:moveTo>
                                <a:pt x="2371" y="0"/>
                              </a:moveTo>
                              <a:lnTo>
                                <a:pt x="0" y="0"/>
                              </a:lnTo>
                              <a:lnTo>
                                <a:pt x="355" y="440"/>
                              </a:lnTo>
                              <a:lnTo>
                                <a:pt x="2371" y="440"/>
                              </a:lnTo>
                              <a:lnTo>
                                <a:pt x="2371" y="0"/>
                              </a:lnTo>
                              <a:close/>
                            </a:path>
                          </a:pathLst>
                        </a:custGeom>
                        <a:solidFill>
                          <a:schemeClr val="bg1">
                            <a:lumMod val="75000"/>
                          </a:schemeClr>
                        </a:solidFill>
                        <a:ln>
                          <a:noFill/>
                        </a:ln>
                      </wps:spPr>
                      <wps:bodyPr vert="horz" wrap="square" lIns="91440" tIns="45720" rIns="91440" bIns="45720" numCol="1" anchor="t" anchorCtr="0" compatLnSpc="1">
                        <a:prstTxWarp prst="textNoShape">
                          <a:avLst/>
                        </a:prstTxWarp>
                      </wps:bodyPr>
                    </wps:wsp>
                    <wps:wsp>
                      <wps:cNvPr id="1577012496" name="Rectangle 8"/>
                      <wps:cNvSpPr>
                        <a:spLocks noChangeArrowheads="1"/>
                      </wps:cNvSpPr>
                      <wps:spPr bwMode="auto">
                        <a:xfrm>
                          <a:off x="0" y="0"/>
                          <a:ext cx="4632191" cy="342889"/>
                        </a:xfrm>
                        <a:prstGeom prst="rect">
                          <a:avLst/>
                        </a:prstGeom>
                        <a:solidFill>
                          <a:srgbClr val="442795"/>
                        </a:solidFill>
                        <a:ln>
                          <a:noFill/>
                        </a:ln>
                      </wps:spPr>
                      <wps:bodyPr vert="horz" wrap="square" lIns="91440" tIns="45720" rIns="91440" bIns="45720" numCol="1" anchor="t" anchorCtr="0" compatLnSpc="1">
                        <a:prstTxWarp prst="textNoShape">
                          <a:avLst/>
                        </a:prstTxWarp>
                      </wps:bodyPr>
                    </wps:wsp>
                    <wps:wsp>
                      <wps:cNvPr id="778710124" name="Freeform 5"/>
                      <wps:cNvSpPr>
                        <a:spLocks/>
                      </wps:cNvSpPr>
                      <wps:spPr bwMode="auto">
                        <a:xfrm>
                          <a:off x="0" y="477671"/>
                          <a:ext cx="2573332" cy="530478"/>
                        </a:xfrm>
                        <a:custGeom>
                          <a:avLst/>
                          <a:gdLst>
                            <a:gd name="T0" fmla="*/ 2136 w 2671"/>
                            <a:gd name="T1" fmla="*/ 0 h 690"/>
                            <a:gd name="T2" fmla="*/ 0 w 2671"/>
                            <a:gd name="T3" fmla="*/ 0 h 690"/>
                            <a:gd name="T4" fmla="*/ 0 w 2671"/>
                            <a:gd name="T5" fmla="*/ 690 h 690"/>
                            <a:gd name="T6" fmla="*/ 2671 w 2671"/>
                            <a:gd name="T7" fmla="*/ 690 h 690"/>
                            <a:gd name="T8" fmla="*/ 2136 w 2671"/>
                            <a:gd name="T9" fmla="*/ 0 h 690"/>
                          </a:gdLst>
                          <a:ahLst/>
                          <a:cxnLst>
                            <a:cxn ang="0">
                              <a:pos x="T0" y="T1"/>
                            </a:cxn>
                            <a:cxn ang="0">
                              <a:pos x="T2" y="T3"/>
                            </a:cxn>
                            <a:cxn ang="0">
                              <a:pos x="T4" y="T5"/>
                            </a:cxn>
                            <a:cxn ang="0">
                              <a:pos x="T6" y="T7"/>
                            </a:cxn>
                            <a:cxn ang="0">
                              <a:pos x="T8" y="T9"/>
                            </a:cxn>
                          </a:cxnLst>
                          <a:rect l="0" t="0" r="r" b="b"/>
                          <a:pathLst>
                            <a:path w="2671" h="690">
                              <a:moveTo>
                                <a:pt x="2136" y="0"/>
                              </a:moveTo>
                              <a:lnTo>
                                <a:pt x="0" y="0"/>
                              </a:lnTo>
                              <a:lnTo>
                                <a:pt x="0" y="690"/>
                              </a:lnTo>
                              <a:lnTo>
                                <a:pt x="2671" y="690"/>
                              </a:lnTo>
                              <a:lnTo>
                                <a:pt x="2136" y="0"/>
                              </a:lnTo>
                              <a:close/>
                            </a:path>
                          </a:pathLst>
                        </a:custGeom>
                        <a:solidFill>
                          <a:srgbClr val="D6CEFA"/>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0DC8B5DF" id="Group 2" o:spid="_x0000_s1026" style="position:absolute;margin-left:1.05pt;margin-top:-85.65pt;width:611.15pt;height:95.65pt;z-index:-251653120;mso-position-horizontal-relative:page;mso-width-relative:margin;mso-height-relative:margin" coordsize="46321,10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">
              <v:shape id="Freeform 6" o:spid="_x0000_s1027" style="position:absolute;left:23474;top:2456;width:22843;height:3383;visibility:visible;mso-wrap-style:square;v-text-anchor:top" coordsize="237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" path="m2371,l,,355,440r2016,l2371,xe" fillcolor="#bfbfbf [2412]" stroked="f">
                <v:path arrowok="t" o:connecttype="custom" o:connectlocs="2284302,0;0,0;342019,338276;2284302,338276;2284302,0" o:connectangles="0,0,0,0,0"/>
              </v:shape>
              <v:rect id="Rectangle 8" o:spid="_x0000_s1028" style="position:absolute;width:46321;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" fillcolor="#442795" stroked="f"/>
              <v:shape id="Freeform 5" o:spid="_x0000_s1029" style="position:absolute;top:4776;width:25733;height:5305;visibility:visible;mso-wrap-style:square;v-text-anchor:top" coordsize="267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" path="m2136,l,,,690r2671,l2136,xe" fillcolor="#d6cefa" stroked="f">
                <v:path arrowok="t" o:connecttype="custom" o:connectlocs="2057895,0;0,0;0,530478;2573332,530478;2057895,0" o:connectangles="0,0,0,0,0"/>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FE687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5A8399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77205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5AE87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79C6BA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42311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5857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3A97E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6686F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A2A02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8F1582"/>
    <w:multiLevelType w:val="hybridMultilevel"/>
    <w:tmpl w:val="8250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556A02"/>
    <w:multiLevelType w:val="hybridMultilevel"/>
    <w:tmpl w:val="46C09B2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2" w15:restartNumberingAfterBreak="0">
    <w:nsid w:val="18C03B78"/>
    <w:multiLevelType w:val="hybridMultilevel"/>
    <w:tmpl w:val="C29EC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91358"/>
    <w:multiLevelType w:val="hybridMultilevel"/>
    <w:tmpl w:val="9FBA1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6C2334"/>
    <w:multiLevelType w:val="hybridMultilevel"/>
    <w:tmpl w:val="1E0E4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60140"/>
    <w:multiLevelType w:val="hybridMultilevel"/>
    <w:tmpl w:val="C7C20BB8"/>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6" w15:restartNumberingAfterBreak="0">
    <w:nsid w:val="1E457A15"/>
    <w:multiLevelType w:val="hybridMultilevel"/>
    <w:tmpl w:val="AD3458C6"/>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7" w15:restartNumberingAfterBreak="0">
    <w:nsid w:val="213403C2"/>
    <w:multiLevelType w:val="hybridMultilevel"/>
    <w:tmpl w:val="80861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4F1AC4"/>
    <w:multiLevelType w:val="hybridMultilevel"/>
    <w:tmpl w:val="06BCA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5941D0"/>
    <w:multiLevelType w:val="hybridMultilevel"/>
    <w:tmpl w:val="F386F4B6"/>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0" w15:restartNumberingAfterBreak="0">
    <w:nsid w:val="2E844274"/>
    <w:multiLevelType w:val="hybridMultilevel"/>
    <w:tmpl w:val="2AE87CD2"/>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1" w15:restartNumberingAfterBreak="0">
    <w:nsid w:val="32C8590B"/>
    <w:multiLevelType w:val="hybridMultilevel"/>
    <w:tmpl w:val="89CE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2A2F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EAA2E1B"/>
    <w:multiLevelType w:val="hybridMultilevel"/>
    <w:tmpl w:val="0B36688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4" w15:restartNumberingAfterBreak="0">
    <w:nsid w:val="43887315"/>
    <w:multiLevelType w:val="hybridMultilevel"/>
    <w:tmpl w:val="1AA48680"/>
    <w:lvl w:ilvl="0" w:tplc="2400000F">
      <w:start w:val="1"/>
      <w:numFmt w:val="decimal"/>
      <w:lvlText w:val="%1."/>
      <w:lvlJc w:val="left"/>
      <w:pPr>
        <w:ind w:left="720" w:hanging="360"/>
      </w:pPr>
      <w:rPr>
        <w:rFonts w:hint="default"/>
      </w:rPr>
    </w:lvl>
    <w:lvl w:ilvl="1" w:tplc="24000019" w:tentative="1">
      <w:start w:val="1"/>
      <w:numFmt w:val="lowerLetter"/>
      <w:lvlText w:val="%2."/>
      <w:lvlJc w:val="left"/>
      <w:pPr>
        <w:ind w:left="1440" w:hanging="360"/>
      </w:pPr>
    </w:lvl>
    <w:lvl w:ilvl="2" w:tplc="2400001B" w:tentative="1">
      <w:start w:val="1"/>
      <w:numFmt w:val="lowerRoman"/>
      <w:lvlText w:val="%3."/>
      <w:lvlJc w:val="right"/>
      <w:pPr>
        <w:ind w:left="2160" w:hanging="180"/>
      </w:pPr>
    </w:lvl>
    <w:lvl w:ilvl="3" w:tplc="2400000F" w:tentative="1">
      <w:start w:val="1"/>
      <w:numFmt w:val="decimal"/>
      <w:lvlText w:val="%4."/>
      <w:lvlJc w:val="left"/>
      <w:pPr>
        <w:ind w:left="2880" w:hanging="360"/>
      </w:pPr>
    </w:lvl>
    <w:lvl w:ilvl="4" w:tplc="24000019" w:tentative="1">
      <w:start w:val="1"/>
      <w:numFmt w:val="lowerLetter"/>
      <w:lvlText w:val="%5."/>
      <w:lvlJc w:val="left"/>
      <w:pPr>
        <w:ind w:left="3600" w:hanging="360"/>
      </w:pPr>
    </w:lvl>
    <w:lvl w:ilvl="5" w:tplc="2400001B" w:tentative="1">
      <w:start w:val="1"/>
      <w:numFmt w:val="lowerRoman"/>
      <w:lvlText w:val="%6."/>
      <w:lvlJc w:val="right"/>
      <w:pPr>
        <w:ind w:left="4320" w:hanging="180"/>
      </w:pPr>
    </w:lvl>
    <w:lvl w:ilvl="6" w:tplc="2400000F" w:tentative="1">
      <w:start w:val="1"/>
      <w:numFmt w:val="decimal"/>
      <w:lvlText w:val="%7."/>
      <w:lvlJc w:val="left"/>
      <w:pPr>
        <w:ind w:left="5040" w:hanging="360"/>
      </w:pPr>
    </w:lvl>
    <w:lvl w:ilvl="7" w:tplc="24000019" w:tentative="1">
      <w:start w:val="1"/>
      <w:numFmt w:val="lowerLetter"/>
      <w:lvlText w:val="%8."/>
      <w:lvlJc w:val="left"/>
      <w:pPr>
        <w:ind w:left="5760" w:hanging="360"/>
      </w:pPr>
    </w:lvl>
    <w:lvl w:ilvl="8" w:tplc="2400001B" w:tentative="1">
      <w:start w:val="1"/>
      <w:numFmt w:val="lowerRoman"/>
      <w:lvlText w:val="%9."/>
      <w:lvlJc w:val="right"/>
      <w:pPr>
        <w:ind w:left="6480" w:hanging="180"/>
      </w:pPr>
    </w:lvl>
  </w:abstractNum>
  <w:abstractNum w:abstractNumId="25" w15:restartNumberingAfterBreak="0">
    <w:nsid w:val="48506C53"/>
    <w:multiLevelType w:val="hybridMultilevel"/>
    <w:tmpl w:val="F184168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6" w15:restartNumberingAfterBreak="0">
    <w:nsid w:val="4CAB738E"/>
    <w:multiLevelType w:val="hybridMultilevel"/>
    <w:tmpl w:val="AC04B612"/>
    <w:lvl w:ilvl="0" w:tplc="2DD25A10">
      <w:start w:val="9"/>
      <w:numFmt w:val="bullet"/>
      <w:lvlText w:val="-"/>
      <w:lvlJc w:val="left"/>
      <w:pPr>
        <w:ind w:left="1566" w:hanging="360"/>
      </w:pPr>
      <w:rPr>
        <w:rFonts w:ascii="Arial" w:eastAsiaTheme="minorHAnsi" w:hAnsi="Arial" w:cs="Arial" w:hint="default"/>
      </w:rPr>
    </w:lvl>
    <w:lvl w:ilvl="1" w:tplc="04090003" w:tentative="1">
      <w:start w:val="1"/>
      <w:numFmt w:val="bullet"/>
      <w:lvlText w:val="o"/>
      <w:lvlJc w:val="left"/>
      <w:pPr>
        <w:ind w:left="2286" w:hanging="360"/>
      </w:pPr>
      <w:rPr>
        <w:rFonts w:ascii="Courier New" w:hAnsi="Courier New" w:cs="Courier New" w:hint="default"/>
      </w:rPr>
    </w:lvl>
    <w:lvl w:ilvl="2" w:tplc="04090005" w:tentative="1">
      <w:start w:val="1"/>
      <w:numFmt w:val="bullet"/>
      <w:lvlText w:val=""/>
      <w:lvlJc w:val="left"/>
      <w:pPr>
        <w:ind w:left="3006" w:hanging="360"/>
      </w:pPr>
      <w:rPr>
        <w:rFonts w:ascii="Wingdings" w:hAnsi="Wingdings" w:hint="default"/>
      </w:rPr>
    </w:lvl>
    <w:lvl w:ilvl="3" w:tplc="04090001" w:tentative="1">
      <w:start w:val="1"/>
      <w:numFmt w:val="bullet"/>
      <w:lvlText w:val=""/>
      <w:lvlJc w:val="left"/>
      <w:pPr>
        <w:ind w:left="3726" w:hanging="360"/>
      </w:pPr>
      <w:rPr>
        <w:rFonts w:ascii="Symbol" w:hAnsi="Symbol" w:hint="default"/>
      </w:rPr>
    </w:lvl>
    <w:lvl w:ilvl="4" w:tplc="04090003" w:tentative="1">
      <w:start w:val="1"/>
      <w:numFmt w:val="bullet"/>
      <w:lvlText w:val="o"/>
      <w:lvlJc w:val="left"/>
      <w:pPr>
        <w:ind w:left="4446" w:hanging="360"/>
      </w:pPr>
      <w:rPr>
        <w:rFonts w:ascii="Courier New" w:hAnsi="Courier New" w:cs="Courier New" w:hint="default"/>
      </w:rPr>
    </w:lvl>
    <w:lvl w:ilvl="5" w:tplc="04090005" w:tentative="1">
      <w:start w:val="1"/>
      <w:numFmt w:val="bullet"/>
      <w:lvlText w:val=""/>
      <w:lvlJc w:val="left"/>
      <w:pPr>
        <w:ind w:left="5166" w:hanging="360"/>
      </w:pPr>
      <w:rPr>
        <w:rFonts w:ascii="Wingdings" w:hAnsi="Wingdings" w:hint="default"/>
      </w:rPr>
    </w:lvl>
    <w:lvl w:ilvl="6" w:tplc="04090001" w:tentative="1">
      <w:start w:val="1"/>
      <w:numFmt w:val="bullet"/>
      <w:lvlText w:val=""/>
      <w:lvlJc w:val="left"/>
      <w:pPr>
        <w:ind w:left="5886" w:hanging="360"/>
      </w:pPr>
      <w:rPr>
        <w:rFonts w:ascii="Symbol" w:hAnsi="Symbol" w:hint="default"/>
      </w:rPr>
    </w:lvl>
    <w:lvl w:ilvl="7" w:tplc="04090003" w:tentative="1">
      <w:start w:val="1"/>
      <w:numFmt w:val="bullet"/>
      <w:lvlText w:val="o"/>
      <w:lvlJc w:val="left"/>
      <w:pPr>
        <w:ind w:left="6606" w:hanging="360"/>
      </w:pPr>
      <w:rPr>
        <w:rFonts w:ascii="Courier New" w:hAnsi="Courier New" w:cs="Courier New" w:hint="default"/>
      </w:rPr>
    </w:lvl>
    <w:lvl w:ilvl="8" w:tplc="04090005" w:tentative="1">
      <w:start w:val="1"/>
      <w:numFmt w:val="bullet"/>
      <w:lvlText w:val=""/>
      <w:lvlJc w:val="left"/>
      <w:pPr>
        <w:ind w:left="7326" w:hanging="360"/>
      </w:pPr>
      <w:rPr>
        <w:rFonts w:ascii="Wingdings" w:hAnsi="Wingdings" w:hint="default"/>
      </w:rPr>
    </w:lvl>
  </w:abstractNum>
  <w:abstractNum w:abstractNumId="27" w15:restartNumberingAfterBreak="0">
    <w:nsid w:val="4D52773B"/>
    <w:multiLevelType w:val="hybridMultilevel"/>
    <w:tmpl w:val="F5E2AA44"/>
    <w:lvl w:ilvl="0" w:tplc="2400000F">
      <w:start w:val="1"/>
      <w:numFmt w:val="decimal"/>
      <w:lvlText w:val="%1."/>
      <w:lvlJc w:val="left"/>
      <w:pPr>
        <w:ind w:left="360" w:hanging="360"/>
      </w:pPr>
      <w:rPr>
        <w:rFonts w:hint="default"/>
      </w:rPr>
    </w:lvl>
    <w:lvl w:ilvl="1" w:tplc="24000019" w:tentative="1">
      <w:start w:val="1"/>
      <w:numFmt w:val="lowerLetter"/>
      <w:lvlText w:val="%2."/>
      <w:lvlJc w:val="left"/>
      <w:pPr>
        <w:ind w:left="1080" w:hanging="360"/>
      </w:pPr>
    </w:lvl>
    <w:lvl w:ilvl="2" w:tplc="2400001B" w:tentative="1">
      <w:start w:val="1"/>
      <w:numFmt w:val="lowerRoman"/>
      <w:lvlText w:val="%3."/>
      <w:lvlJc w:val="right"/>
      <w:pPr>
        <w:ind w:left="1800" w:hanging="180"/>
      </w:pPr>
    </w:lvl>
    <w:lvl w:ilvl="3" w:tplc="2400000F" w:tentative="1">
      <w:start w:val="1"/>
      <w:numFmt w:val="decimal"/>
      <w:lvlText w:val="%4."/>
      <w:lvlJc w:val="left"/>
      <w:pPr>
        <w:ind w:left="2520" w:hanging="360"/>
      </w:pPr>
    </w:lvl>
    <w:lvl w:ilvl="4" w:tplc="24000019" w:tentative="1">
      <w:start w:val="1"/>
      <w:numFmt w:val="lowerLetter"/>
      <w:lvlText w:val="%5."/>
      <w:lvlJc w:val="left"/>
      <w:pPr>
        <w:ind w:left="3240" w:hanging="360"/>
      </w:pPr>
    </w:lvl>
    <w:lvl w:ilvl="5" w:tplc="2400001B" w:tentative="1">
      <w:start w:val="1"/>
      <w:numFmt w:val="lowerRoman"/>
      <w:lvlText w:val="%6."/>
      <w:lvlJc w:val="right"/>
      <w:pPr>
        <w:ind w:left="3960" w:hanging="180"/>
      </w:pPr>
    </w:lvl>
    <w:lvl w:ilvl="6" w:tplc="2400000F" w:tentative="1">
      <w:start w:val="1"/>
      <w:numFmt w:val="decimal"/>
      <w:lvlText w:val="%7."/>
      <w:lvlJc w:val="left"/>
      <w:pPr>
        <w:ind w:left="4680" w:hanging="360"/>
      </w:pPr>
    </w:lvl>
    <w:lvl w:ilvl="7" w:tplc="24000019" w:tentative="1">
      <w:start w:val="1"/>
      <w:numFmt w:val="lowerLetter"/>
      <w:lvlText w:val="%8."/>
      <w:lvlJc w:val="left"/>
      <w:pPr>
        <w:ind w:left="5400" w:hanging="360"/>
      </w:pPr>
    </w:lvl>
    <w:lvl w:ilvl="8" w:tplc="2400001B" w:tentative="1">
      <w:start w:val="1"/>
      <w:numFmt w:val="lowerRoman"/>
      <w:lvlText w:val="%9."/>
      <w:lvlJc w:val="right"/>
      <w:pPr>
        <w:ind w:left="6120" w:hanging="180"/>
      </w:pPr>
    </w:lvl>
  </w:abstractNum>
  <w:abstractNum w:abstractNumId="28" w15:restartNumberingAfterBreak="0">
    <w:nsid w:val="586B3D8C"/>
    <w:multiLevelType w:val="hybridMultilevel"/>
    <w:tmpl w:val="A45E1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2A1AF9"/>
    <w:multiLevelType w:val="hybridMultilevel"/>
    <w:tmpl w:val="727681E2"/>
    <w:lvl w:ilvl="0" w:tplc="1BC82B4A">
      <w:start w:val="11"/>
      <w:numFmt w:val="decimal"/>
      <w:lvlText w:val="%1."/>
      <w:lvlJc w:val="left"/>
      <w:pPr>
        <w:ind w:left="360" w:hanging="360"/>
      </w:pPr>
      <w:rPr>
        <w:rFonts w:ascii="Arial" w:hAnsi="Arial" w:cs="Arial" w:hint="default"/>
        <w:b w:val="0"/>
        <w:bCs w:val="0"/>
        <w:color w:val="5C5C5C" w:themeColor="accent1" w:themeTint="BF"/>
        <w:sz w:val="24"/>
        <w:szCs w:val="24"/>
      </w:rPr>
    </w:lvl>
    <w:lvl w:ilvl="1" w:tplc="24000019" w:tentative="1">
      <w:start w:val="1"/>
      <w:numFmt w:val="lowerLetter"/>
      <w:lvlText w:val="%2."/>
      <w:lvlJc w:val="left"/>
      <w:pPr>
        <w:ind w:left="1080" w:hanging="360"/>
      </w:pPr>
    </w:lvl>
    <w:lvl w:ilvl="2" w:tplc="2400001B" w:tentative="1">
      <w:start w:val="1"/>
      <w:numFmt w:val="lowerRoman"/>
      <w:lvlText w:val="%3."/>
      <w:lvlJc w:val="right"/>
      <w:pPr>
        <w:ind w:left="1800" w:hanging="180"/>
      </w:pPr>
    </w:lvl>
    <w:lvl w:ilvl="3" w:tplc="2400000F" w:tentative="1">
      <w:start w:val="1"/>
      <w:numFmt w:val="decimal"/>
      <w:lvlText w:val="%4."/>
      <w:lvlJc w:val="left"/>
      <w:pPr>
        <w:ind w:left="2520" w:hanging="360"/>
      </w:pPr>
    </w:lvl>
    <w:lvl w:ilvl="4" w:tplc="24000019" w:tentative="1">
      <w:start w:val="1"/>
      <w:numFmt w:val="lowerLetter"/>
      <w:lvlText w:val="%5."/>
      <w:lvlJc w:val="left"/>
      <w:pPr>
        <w:ind w:left="3240" w:hanging="360"/>
      </w:pPr>
    </w:lvl>
    <w:lvl w:ilvl="5" w:tplc="2400001B" w:tentative="1">
      <w:start w:val="1"/>
      <w:numFmt w:val="lowerRoman"/>
      <w:lvlText w:val="%6."/>
      <w:lvlJc w:val="right"/>
      <w:pPr>
        <w:ind w:left="3960" w:hanging="180"/>
      </w:pPr>
    </w:lvl>
    <w:lvl w:ilvl="6" w:tplc="2400000F" w:tentative="1">
      <w:start w:val="1"/>
      <w:numFmt w:val="decimal"/>
      <w:lvlText w:val="%7."/>
      <w:lvlJc w:val="left"/>
      <w:pPr>
        <w:ind w:left="4680" w:hanging="360"/>
      </w:pPr>
    </w:lvl>
    <w:lvl w:ilvl="7" w:tplc="24000019" w:tentative="1">
      <w:start w:val="1"/>
      <w:numFmt w:val="lowerLetter"/>
      <w:lvlText w:val="%8."/>
      <w:lvlJc w:val="left"/>
      <w:pPr>
        <w:ind w:left="5400" w:hanging="360"/>
      </w:pPr>
    </w:lvl>
    <w:lvl w:ilvl="8" w:tplc="2400001B" w:tentative="1">
      <w:start w:val="1"/>
      <w:numFmt w:val="lowerRoman"/>
      <w:lvlText w:val="%9."/>
      <w:lvlJc w:val="right"/>
      <w:pPr>
        <w:ind w:left="6120" w:hanging="180"/>
      </w:pPr>
    </w:lvl>
  </w:abstractNum>
  <w:abstractNum w:abstractNumId="30" w15:restartNumberingAfterBreak="0">
    <w:nsid w:val="66CD1D01"/>
    <w:multiLevelType w:val="multilevel"/>
    <w:tmpl w:val="F0DEF6AE"/>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696F0A7A"/>
    <w:multiLevelType w:val="hybridMultilevel"/>
    <w:tmpl w:val="5BCCFB60"/>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32" w15:restartNumberingAfterBreak="0">
    <w:nsid w:val="6D9F2C8A"/>
    <w:multiLevelType w:val="hybridMultilevel"/>
    <w:tmpl w:val="313E9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72145B"/>
    <w:multiLevelType w:val="hybridMultilevel"/>
    <w:tmpl w:val="2E5A77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F9120DD"/>
    <w:multiLevelType w:val="hybridMultilevel"/>
    <w:tmpl w:val="E01E740A"/>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num w:numId="1" w16cid:durableId="683364944">
    <w:abstractNumId w:val="9"/>
  </w:num>
  <w:num w:numId="2" w16cid:durableId="1094128695">
    <w:abstractNumId w:val="7"/>
  </w:num>
  <w:num w:numId="3" w16cid:durableId="1557542950">
    <w:abstractNumId w:val="6"/>
  </w:num>
  <w:num w:numId="4" w16cid:durableId="2043628933">
    <w:abstractNumId w:val="5"/>
  </w:num>
  <w:num w:numId="5" w16cid:durableId="594216389">
    <w:abstractNumId w:val="4"/>
  </w:num>
  <w:num w:numId="6" w16cid:durableId="658580104">
    <w:abstractNumId w:val="8"/>
  </w:num>
  <w:num w:numId="7" w16cid:durableId="294263992">
    <w:abstractNumId w:val="3"/>
  </w:num>
  <w:num w:numId="8" w16cid:durableId="1639454764">
    <w:abstractNumId w:val="2"/>
  </w:num>
  <w:num w:numId="9" w16cid:durableId="1549612588">
    <w:abstractNumId w:val="1"/>
  </w:num>
  <w:num w:numId="10" w16cid:durableId="453910312">
    <w:abstractNumId w:val="0"/>
  </w:num>
  <w:num w:numId="11" w16cid:durableId="1892500281">
    <w:abstractNumId w:val="32"/>
  </w:num>
  <w:num w:numId="12" w16cid:durableId="1413821644">
    <w:abstractNumId w:val="28"/>
  </w:num>
  <w:num w:numId="13" w16cid:durableId="1822848731">
    <w:abstractNumId w:val="33"/>
  </w:num>
  <w:num w:numId="14" w16cid:durableId="1556819794">
    <w:abstractNumId w:val="18"/>
  </w:num>
  <w:num w:numId="15" w16cid:durableId="1261373954">
    <w:abstractNumId w:val="24"/>
  </w:num>
  <w:num w:numId="16" w16cid:durableId="454718009">
    <w:abstractNumId w:val="16"/>
  </w:num>
  <w:num w:numId="17" w16cid:durableId="995567845">
    <w:abstractNumId w:val="19"/>
  </w:num>
  <w:num w:numId="18" w16cid:durableId="30033834">
    <w:abstractNumId w:val="11"/>
  </w:num>
  <w:num w:numId="19" w16cid:durableId="441805429">
    <w:abstractNumId w:val="34"/>
  </w:num>
  <w:num w:numId="20" w16cid:durableId="1436049059">
    <w:abstractNumId w:val="20"/>
  </w:num>
  <w:num w:numId="21" w16cid:durableId="1317493408">
    <w:abstractNumId w:val="31"/>
  </w:num>
  <w:num w:numId="22" w16cid:durableId="1853101637">
    <w:abstractNumId w:val="25"/>
  </w:num>
  <w:num w:numId="23" w16cid:durableId="2139489989">
    <w:abstractNumId w:val="15"/>
  </w:num>
  <w:num w:numId="24" w16cid:durableId="1927693657">
    <w:abstractNumId w:val="29"/>
  </w:num>
  <w:num w:numId="25" w16cid:durableId="551965794">
    <w:abstractNumId w:val="23"/>
  </w:num>
  <w:num w:numId="26" w16cid:durableId="213126597">
    <w:abstractNumId w:val="27"/>
  </w:num>
  <w:num w:numId="27" w16cid:durableId="500661893">
    <w:abstractNumId w:val="10"/>
  </w:num>
  <w:num w:numId="28" w16cid:durableId="1113599320">
    <w:abstractNumId w:val="21"/>
  </w:num>
  <w:num w:numId="29" w16cid:durableId="279145673">
    <w:abstractNumId w:val="13"/>
  </w:num>
  <w:num w:numId="30" w16cid:durableId="1388382455">
    <w:abstractNumId w:val="14"/>
  </w:num>
  <w:num w:numId="31" w16cid:durableId="586547939">
    <w:abstractNumId w:val="12"/>
  </w:num>
  <w:num w:numId="32" w16cid:durableId="9525597">
    <w:abstractNumId w:val="22"/>
  </w:num>
  <w:num w:numId="33" w16cid:durableId="130562940">
    <w:abstractNumId w:val="17"/>
  </w:num>
  <w:num w:numId="34" w16cid:durableId="1295404089">
    <w:abstractNumId w:val="30"/>
  </w:num>
  <w:num w:numId="35" w16cid:durableId="134709597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3AE"/>
    <w:rsid w:val="000115CE"/>
    <w:rsid w:val="00022526"/>
    <w:rsid w:val="00024A04"/>
    <w:rsid w:val="00032B19"/>
    <w:rsid w:val="00043611"/>
    <w:rsid w:val="000746C5"/>
    <w:rsid w:val="000828F4"/>
    <w:rsid w:val="00085990"/>
    <w:rsid w:val="00096235"/>
    <w:rsid w:val="000C11F2"/>
    <w:rsid w:val="000C6BF3"/>
    <w:rsid w:val="000F3B02"/>
    <w:rsid w:val="000F51EC"/>
    <w:rsid w:val="000F7122"/>
    <w:rsid w:val="001007B7"/>
    <w:rsid w:val="00107C8E"/>
    <w:rsid w:val="0012154F"/>
    <w:rsid w:val="001308DE"/>
    <w:rsid w:val="001442BC"/>
    <w:rsid w:val="0015007E"/>
    <w:rsid w:val="0015507F"/>
    <w:rsid w:val="00172327"/>
    <w:rsid w:val="001730F3"/>
    <w:rsid w:val="001A00E1"/>
    <w:rsid w:val="001A7444"/>
    <w:rsid w:val="001B2366"/>
    <w:rsid w:val="001B4EEF"/>
    <w:rsid w:val="001B4FA5"/>
    <w:rsid w:val="001B689C"/>
    <w:rsid w:val="001C3C90"/>
    <w:rsid w:val="001D3B03"/>
    <w:rsid w:val="00200635"/>
    <w:rsid w:val="00201F88"/>
    <w:rsid w:val="00204AD8"/>
    <w:rsid w:val="00210B4A"/>
    <w:rsid w:val="002348CC"/>
    <w:rsid w:val="002463C1"/>
    <w:rsid w:val="00247920"/>
    <w:rsid w:val="00253BC8"/>
    <w:rsid w:val="00254E0D"/>
    <w:rsid w:val="00256AAF"/>
    <w:rsid w:val="00265D13"/>
    <w:rsid w:val="00283C63"/>
    <w:rsid w:val="0029535C"/>
    <w:rsid w:val="0029717D"/>
    <w:rsid w:val="002A0A1B"/>
    <w:rsid w:val="002A1E59"/>
    <w:rsid w:val="002A2AB8"/>
    <w:rsid w:val="002A2DBC"/>
    <w:rsid w:val="002A5519"/>
    <w:rsid w:val="002A6A80"/>
    <w:rsid w:val="002B5394"/>
    <w:rsid w:val="002C7EDC"/>
    <w:rsid w:val="002D28F4"/>
    <w:rsid w:val="002D3AD7"/>
    <w:rsid w:val="002E1CFD"/>
    <w:rsid w:val="002F1B26"/>
    <w:rsid w:val="002F2195"/>
    <w:rsid w:val="002F2853"/>
    <w:rsid w:val="002F719D"/>
    <w:rsid w:val="00302A8D"/>
    <w:rsid w:val="00306DE9"/>
    <w:rsid w:val="00313B1A"/>
    <w:rsid w:val="00322ABF"/>
    <w:rsid w:val="00332348"/>
    <w:rsid w:val="0033260E"/>
    <w:rsid w:val="00337FC8"/>
    <w:rsid w:val="0034334D"/>
    <w:rsid w:val="00357D89"/>
    <w:rsid w:val="00360D9C"/>
    <w:rsid w:val="0038000D"/>
    <w:rsid w:val="00381458"/>
    <w:rsid w:val="00385ACF"/>
    <w:rsid w:val="00387900"/>
    <w:rsid w:val="00394D91"/>
    <w:rsid w:val="00397215"/>
    <w:rsid w:val="003A09A6"/>
    <w:rsid w:val="003B048C"/>
    <w:rsid w:val="003C1E1E"/>
    <w:rsid w:val="003C76F0"/>
    <w:rsid w:val="003D3792"/>
    <w:rsid w:val="003E27DF"/>
    <w:rsid w:val="003E7841"/>
    <w:rsid w:val="0040677A"/>
    <w:rsid w:val="00410197"/>
    <w:rsid w:val="00410956"/>
    <w:rsid w:val="00416959"/>
    <w:rsid w:val="00427559"/>
    <w:rsid w:val="00453C28"/>
    <w:rsid w:val="004566DC"/>
    <w:rsid w:val="00460B1D"/>
    <w:rsid w:val="004661DF"/>
    <w:rsid w:val="00475E55"/>
    <w:rsid w:val="00477474"/>
    <w:rsid w:val="00480B7F"/>
    <w:rsid w:val="004848AE"/>
    <w:rsid w:val="00484E1F"/>
    <w:rsid w:val="00490A5A"/>
    <w:rsid w:val="004915B5"/>
    <w:rsid w:val="00494E70"/>
    <w:rsid w:val="00496538"/>
    <w:rsid w:val="00497693"/>
    <w:rsid w:val="004A1893"/>
    <w:rsid w:val="004A3020"/>
    <w:rsid w:val="004A62B7"/>
    <w:rsid w:val="004B23AB"/>
    <w:rsid w:val="004B2893"/>
    <w:rsid w:val="004B5411"/>
    <w:rsid w:val="004B778E"/>
    <w:rsid w:val="004C06E1"/>
    <w:rsid w:val="004C1278"/>
    <w:rsid w:val="004C1B67"/>
    <w:rsid w:val="004C4A44"/>
    <w:rsid w:val="004D0DAF"/>
    <w:rsid w:val="004D580E"/>
    <w:rsid w:val="004D7014"/>
    <w:rsid w:val="004E1693"/>
    <w:rsid w:val="004F254B"/>
    <w:rsid w:val="004F7005"/>
    <w:rsid w:val="004F70E2"/>
    <w:rsid w:val="005052C7"/>
    <w:rsid w:val="00505BB7"/>
    <w:rsid w:val="00506680"/>
    <w:rsid w:val="00506BB2"/>
    <w:rsid w:val="005125BB"/>
    <w:rsid w:val="00514EFB"/>
    <w:rsid w:val="00515330"/>
    <w:rsid w:val="00524827"/>
    <w:rsid w:val="005264AB"/>
    <w:rsid w:val="00532F61"/>
    <w:rsid w:val="00537F9C"/>
    <w:rsid w:val="00542A2C"/>
    <w:rsid w:val="00553770"/>
    <w:rsid w:val="00572222"/>
    <w:rsid w:val="0058494A"/>
    <w:rsid w:val="005A620D"/>
    <w:rsid w:val="005C1721"/>
    <w:rsid w:val="005C41A9"/>
    <w:rsid w:val="005C56F7"/>
    <w:rsid w:val="005D3DA6"/>
    <w:rsid w:val="005E05CC"/>
    <w:rsid w:val="005E1D71"/>
    <w:rsid w:val="005F1048"/>
    <w:rsid w:val="005F3FFE"/>
    <w:rsid w:val="00600999"/>
    <w:rsid w:val="00605359"/>
    <w:rsid w:val="0060738C"/>
    <w:rsid w:val="00622CE2"/>
    <w:rsid w:val="00627CD1"/>
    <w:rsid w:val="0063016A"/>
    <w:rsid w:val="006314C2"/>
    <w:rsid w:val="00631E78"/>
    <w:rsid w:val="0063487D"/>
    <w:rsid w:val="006500C9"/>
    <w:rsid w:val="00654AC3"/>
    <w:rsid w:val="006557B1"/>
    <w:rsid w:val="00672095"/>
    <w:rsid w:val="00673F37"/>
    <w:rsid w:val="00680E25"/>
    <w:rsid w:val="006A529D"/>
    <w:rsid w:val="006B23CD"/>
    <w:rsid w:val="006B3D49"/>
    <w:rsid w:val="006C496A"/>
    <w:rsid w:val="006D03E2"/>
    <w:rsid w:val="006E0AAE"/>
    <w:rsid w:val="006F66E9"/>
    <w:rsid w:val="00715CE2"/>
    <w:rsid w:val="00716B5D"/>
    <w:rsid w:val="00735D1F"/>
    <w:rsid w:val="00740857"/>
    <w:rsid w:val="007412C4"/>
    <w:rsid w:val="00744EA9"/>
    <w:rsid w:val="00750F04"/>
    <w:rsid w:val="00750FDE"/>
    <w:rsid w:val="00752FC4"/>
    <w:rsid w:val="00756D42"/>
    <w:rsid w:val="00757E9C"/>
    <w:rsid w:val="007710E5"/>
    <w:rsid w:val="0077316A"/>
    <w:rsid w:val="0077587C"/>
    <w:rsid w:val="007A33ED"/>
    <w:rsid w:val="007B0DFB"/>
    <w:rsid w:val="007B4C91"/>
    <w:rsid w:val="007B6F62"/>
    <w:rsid w:val="007C4DFA"/>
    <w:rsid w:val="007D5B7A"/>
    <w:rsid w:val="007D70F7"/>
    <w:rsid w:val="007E6254"/>
    <w:rsid w:val="007E7421"/>
    <w:rsid w:val="00800128"/>
    <w:rsid w:val="008138FC"/>
    <w:rsid w:val="00827982"/>
    <w:rsid w:val="00830C5F"/>
    <w:rsid w:val="00834A33"/>
    <w:rsid w:val="00837507"/>
    <w:rsid w:val="0084735F"/>
    <w:rsid w:val="00853188"/>
    <w:rsid w:val="00857274"/>
    <w:rsid w:val="0085745F"/>
    <w:rsid w:val="00876015"/>
    <w:rsid w:val="00881D93"/>
    <w:rsid w:val="008916D6"/>
    <w:rsid w:val="00896EE1"/>
    <w:rsid w:val="008A27F8"/>
    <w:rsid w:val="008A5DEE"/>
    <w:rsid w:val="008B1068"/>
    <w:rsid w:val="008B4CD0"/>
    <w:rsid w:val="008C1482"/>
    <w:rsid w:val="008D0AA7"/>
    <w:rsid w:val="008E0456"/>
    <w:rsid w:val="008E172E"/>
    <w:rsid w:val="008E38A3"/>
    <w:rsid w:val="008E78CC"/>
    <w:rsid w:val="0090652C"/>
    <w:rsid w:val="00906AF9"/>
    <w:rsid w:val="00910CF6"/>
    <w:rsid w:val="00912A0A"/>
    <w:rsid w:val="0092001B"/>
    <w:rsid w:val="009204FA"/>
    <w:rsid w:val="00933493"/>
    <w:rsid w:val="009468D3"/>
    <w:rsid w:val="00957293"/>
    <w:rsid w:val="00971DB9"/>
    <w:rsid w:val="00981EB2"/>
    <w:rsid w:val="0099781B"/>
    <w:rsid w:val="009A05B7"/>
    <w:rsid w:val="009A761B"/>
    <w:rsid w:val="009B24C5"/>
    <w:rsid w:val="009B530B"/>
    <w:rsid w:val="009C103A"/>
    <w:rsid w:val="009C27D5"/>
    <w:rsid w:val="009D441E"/>
    <w:rsid w:val="009D5219"/>
    <w:rsid w:val="009E0910"/>
    <w:rsid w:val="009E09F4"/>
    <w:rsid w:val="009F16D3"/>
    <w:rsid w:val="00A018F8"/>
    <w:rsid w:val="00A06AB3"/>
    <w:rsid w:val="00A17117"/>
    <w:rsid w:val="00A248CE"/>
    <w:rsid w:val="00A45352"/>
    <w:rsid w:val="00A46CE4"/>
    <w:rsid w:val="00A55D13"/>
    <w:rsid w:val="00A56887"/>
    <w:rsid w:val="00A670A9"/>
    <w:rsid w:val="00A76390"/>
    <w:rsid w:val="00A763AE"/>
    <w:rsid w:val="00A81168"/>
    <w:rsid w:val="00A81C05"/>
    <w:rsid w:val="00A826BF"/>
    <w:rsid w:val="00A95981"/>
    <w:rsid w:val="00AC085D"/>
    <w:rsid w:val="00AD253D"/>
    <w:rsid w:val="00AE2CAB"/>
    <w:rsid w:val="00AE3A5B"/>
    <w:rsid w:val="00B17A8D"/>
    <w:rsid w:val="00B24A3D"/>
    <w:rsid w:val="00B43476"/>
    <w:rsid w:val="00B50A1F"/>
    <w:rsid w:val="00B55FEE"/>
    <w:rsid w:val="00B63133"/>
    <w:rsid w:val="00B91495"/>
    <w:rsid w:val="00BA2764"/>
    <w:rsid w:val="00BA289F"/>
    <w:rsid w:val="00BA7874"/>
    <w:rsid w:val="00BC0753"/>
    <w:rsid w:val="00BC0F0A"/>
    <w:rsid w:val="00BC29FC"/>
    <w:rsid w:val="00BD105F"/>
    <w:rsid w:val="00BE6DBE"/>
    <w:rsid w:val="00BF18AE"/>
    <w:rsid w:val="00C02866"/>
    <w:rsid w:val="00C076ED"/>
    <w:rsid w:val="00C10792"/>
    <w:rsid w:val="00C11980"/>
    <w:rsid w:val="00C12A54"/>
    <w:rsid w:val="00C13EF2"/>
    <w:rsid w:val="00C15131"/>
    <w:rsid w:val="00C1549C"/>
    <w:rsid w:val="00C21ED2"/>
    <w:rsid w:val="00C52555"/>
    <w:rsid w:val="00C53EB6"/>
    <w:rsid w:val="00C65085"/>
    <w:rsid w:val="00C71262"/>
    <w:rsid w:val="00C762F5"/>
    <w:rsid w:val="00C80B3D"/>
    <w:rsid w:val="00C928DA"/>
    <w:rsid w:val="00C954B0"/>
    <w:rsid w:val="00CB0809"/>
    <w:rsid w:val="00CB2AEB"/>
    <w:rsid w:val="00CB6198"/>
    <w:rsid w:val="00CC533B"/>
    <w:rsid w:val="00CE002F"/>
    <w:rsid w:val="00CF1B5C"/>
    <w:rsid w:val="00CF1BEF"/>
    <w:rsid w:val="00CF31E1"/>
    <w:rsid w:val="00D02BD9"/>
    <w:rsid w:val="00D04123"/>
    <w:rsid w:val="00D06525"/>
    <w:rsid w:val="00D105BB"/>
    <w:rsid w:val="00D12C9F"/>
    <w:rsid w:val="00D149F1"/>
    <w:rsid w:val="00D150B8"/>
    <w:rsid w:val="00D15B68"/>
    <w:rsid w:val="00D31139"/>
    <w:rsid w:val="00D36106"/>
    <w:rsid w:val="00D417B6"/>
    <w:rsid w:val="00D46596"/>
    <w:rsid w:val="00D46F83"/>
    <w:rsid w:val="00D478C2"/>
    <w:rsid w:val="00D52754"/>
    <w:rsid w:val="00D52BDE"/>
    <w:rsid w:val="00D60DCE"/>
    <w:rsid w:val="00D65BF4"/>
    <w:rsid w:val="00D70DF1"/>
    <w:rsid w:val="00D7333A"/>
    <w:rsid w:val="00D73F6F"/>
    <w:rsid w:val="00D76626"/>
    <w:rsid w:val="00D77FDC"/>
    <w:rsid w:val="00D81E70"/>
    <w:rsid w:val="00D845D4"/>
    <w:rsid w:val="00D945CD"/>
    <w:rsid w:val="00D95010"/>
    <w:rsid w:val="00DA1CE5"/>
    <w:rsid w:val="00DB045E"/>
    <w:rsid w:val="00DB13A3"/>
    <w:rsid w:val="00DC6C52"/>
    <w:rsid w:val="00DC7840"/>
    <w:rsid w:val="00DE5217"/>
    <w:rsid w:val="00E00024"/>
    <w:rsid w:val="00E064D7"/>
    <w:rsid w:val="00E36BA0"/>
    <w:rsid w:val="00E47291"/>
    <w:rsid w:val="00E50941"/>
    <w:rsid w:val="00E53621"/>
    <w:rsid w:val="00E540E6"/>
    <w:rsid w:val="00E6033F"/>
    <w:rsid w:val="00E66E78"/>
    <w:rsid w:val="00E7787E"/>
    <w:rsid w:val="00E93E3A"/>
    <w:rsid w:val="00E94A7B"/>
    <w:rsid w:val="00E963BB"/>
    <w:rsid w:val="00EA4F2B"/>
    <w:rsid w:val="00EA6ECF"/>
    <w:rsid w:val="00EB0A40"/>
    <w:rsid w:val="00EC04CD"/>
    <w:rsid w:val="00EE73F5"/>
    <w:rsid w:val="00EF31D6"/>
    <w:rsid w:val="00EF66F6"/>
    <w:rsid w:val="00F04F63"/>
    <w:rsid w:val="00F0559B"/>
    <w:rsid w:val="00F05B0B"/>
    <w:rsid w:val="00F1017D"/>
    <w:rsid w:val="00F1217C"/>
    <w:rsid w:val="00F16C8D"/>
    <w:rsid w:val="00F35B8B"/>
    <w:rsid w:val="00F55FBA"/>
    <w:rsid w:val="00F5685E"/>
    <w:rsid w:val="00F61DFC"/>
    <w:rsid w:val="00F6361C"/>
    <w:rsid w:val="00F66E9C"/>
    <w:rsid w:val="00F71D73"/>
    <w:rsid w:val="00F763B1"/>
    <w:rsid w:val="00F80B17"/>
    <w:rsid w:val="00F84C47"/>
    <w:rsid w:val="00F90A6A"/>
    <w:rsid w:val="00F91A55"/>
    <w:rsid w:val="00F95860"/>
    <w:rsid w:val="00F97976"/>
    <w:rsid w:val="00FA402E"/>
    <w:rsid w:val="00FA5643"/>
    <w:rsid w:val="00FB4742"/>
    <w:rsid w:val="00FB49C2"/>
    <w:rsid w:val="00FB572F"/>
    <w:rsid w:val="00FC3276"/>
    <w:rsid w:val="00FD0C31"/>
    <w:rsid w:val="00FE1448"/>
    <w:rsid w:val="00FE3F14"/>
    <w:rsid w:val="00FE6E83"/>
    <w:rsid w:val="00FE71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CB79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z w:val="22"/>
        <w:szCs w:val="22"/>
        <w:lang w:val="en-US" w:eastAsia="en-US" w:bidi="ar-SA"/>
      </w:rPr>
    </w:rPrDefault>
    <w:pPrDefault>
      <w:pPr>
        <w:spacing w:after="300" w:line="276" w:lineRule="auto"/>
      </w:pPr>
    </w:pPrDefault>
  </w:docDefaults>
  <w:latentStyles w:defLockedState="0" w:defUIPriority="99" w:defSemiHidden="0" w:defUnhideWhenUsed="0" w:defQFormat="0" w:count="376">
    <w:lsdException w:name="Normal" w:uiPriority="0" w:qFormat="1"/>
    <w:lsdException w:name="heading 1" w:semiHidden="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9"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390"/>
    <w:rPr>
      <w:color w:val="auto"/>
    </w:rPr>
  </w:style>
  <w:style w:type="paragraph" w:styleId="Heading1">
    <w:name w:val="heading 1"/>
    <w:basedOn w:val="Normal"/>
    <w:next w:val="Normal"/>
    <w:link w:val="Heading1Char"/>
    <w:uiPriority w:val="9"/>
    <w:semiHidden/>
    <w:rsid w:val="000F51EC"/>
    <w:pPr>
      <w:keepNext/>
      <w:keepLines/>
      <w:spacing w:before="480" w:after="0"/>
      <w:outlineLvl w:val="0"/>
    </w:pPr>
    <w:rPr>
      <w:rFonts w:asciiTheme="majorHAnsi" w:eastAsiaTheme="majorEastAsia" w:hAnsiTheme="majorHAnsi" w:cstheme="majorBidi"/>
      <w:b/>
      <w:bCs/>
      <w:color w:val="320303" w:themeColor="accent2" w:themeShade="80"/>
      <w:sz w:val="28"/>
      <w:szCs w:val="28"/>
    </w:rPr>
  </w:style>
  <w:style w:type="paragraph" w:styleId="Heading2">
    <w:name w:val="heading 2"/>
    <w:basedOn w:val="Normal"/>
    <w:next w:val="Normal"/>
    <w:link w:val="Heading2Char"/>
    <w:uiPriority w:val="9"/>
    <w:semiHidden/>
    <w:pPr>
      <w:keepNext/>
      <w:keepLines/>
      <w:spacing w:before="200" w:after="0"/>
      <w:outlineLvl w:val="1"/>
    </w:pPr>
    <w:rPr>
      <w:rFonts w:asciiTheme="majorHAnsi" w:eastAsiaTheme="majorEastAsia" w:hAnsiTheme="majorHAnsi" w:cstheme="majorBidi"/>
      <w:b/>
      <w:bCs/>
      <w:color w:val="262626" w:themeColor="text1" w:themeTint="D9"/>
      <w:sz w:val="26"/>
      <w:szCs w:val="26"/>
    </w:rPr>
  </w:style>
  <w:style w:type="paragraph" w:styleId="Heading3">
    <w:name w:val="heading 3"/>
    <w:basedOn w:val="Normal"/>
    <w:next w:val="Normal"/>
    <w:link w:val="Heading3Char"/>
    <w:uiPriority w:val="9"/>
    <w:semiHidden/>
    <w:unhideWhenUsed/>
    <w:qFormat/>
    <w:rsid w:val="00572222"/>
    <w:pPr>
      <w:keepNext/>
      <w:keepLines/>
      <w:spacing w:before="40" w:after="0"/>
      <w:outlineLvl w:val="2"/>
    </w:pPr>
    <w:rPr>
      <w:rFonts w:asciiTheme="majorHAnsi" w:eastAsiaTheme="majorEastAsia" w:hAnsiTheme="majorHAnsi" w:cstheme="majorBidi"/>
      <w:color w:val="121212" w:themeColor="accent1" w:themeShade="7F"/>
      <w:sz w:val="24"/>
      <w:szCs w:val="24"/>
    </w:rPr>
  </w:style>
  <w:style w:type="paragraph" w:styleId="Heading4">
    <w:name w:val="heading 4"/>
    <w:basedOn w:val="Normal"/>
    <w:next w:val="Normal"/>
    <w:link w:val="Heading4Char"/>
    <w:uiPriority w:val="9"/>
    <w:semiHidden/>
    <w:unhideWhenUsed/>
    <w:qFormat/>
    <w:rsid w:val="00572222"/>
    <w:pPr>
      <w:keepNext/>
      <w:keepLines/>
      <w:spacing w:before="40" w:after="0"/>
      <w:outlineLvl w:val="3"/>
    </w:pPr>
    <w:rPr>
      <w:rFonts w:asciiTheme="majorHAnsi" w:eastAsiaTheme="majorEastAsia" w:hAnsiTheme="majorHAnsi" w:cstheme="majorBidi"/>
      <w:i/>
      <w:iCs/>
      <w:color w:val="1C1C1C" w:themeColor="accent1" w:themeShade="BF"/>
    </w:rPr>
  </w:style>
  <w:style w:type="paragraph" w:styleId="Heading5">
    <w:name w:val="heading 5"/>
    <w:basedOn w:val="Normal"/>
    <w:next w:val="Normal"/>
    <w:link w:val="Heading5Char"/>
    <w:uiPriority w:val="9"/>
    <w:semiHidden/>
    <w:unhideWhenUsed/>
    <w:qFormat/>
    <w:rsid w:val="00572222"/>
    <w:pPr>
      <w:keepNext/>
      <w:keepLines/>
      <w:spacing w:before="40" w:after="0"/>
      <w:outlineLvl w:val="4"/>
    </w:pPr>
    <w:rPr>
      <w:rFonts w:asciiTheme="majorHAnsi" w:eastAsiaTheme="majorEastAsia" w:hAnsiTheme="majorHAnsi" w:cstheme="majorBidi"/>
      <w:color w:val="1C1C1C" w:themeColor="accent1" w:themeShade="BF"/>
    </w:rPr>
  </w:style>
  <w:style w:type="paragraph" w:styleId="Heading6">
    <w:name w:val="heading 6"/>
    <w:basedOn w:val="Normal"/>
    <w:next w:val="Normal"/>
    <w:link w:val="Heading6Char"/>
    <w:uiPriority w:val="9"/>
    <w:semiHidden/>
    <w:unhideWhenUsed/>
    <w:qFormat/>
    <w:rsid w:val="00572222"/>
    <w:pPr>
      <w:keepNext/>
      <w:keepLines/>
      <w:spacing w:before="40" w:after="0"/>
      <w:outlineLvl w:val="5"/>
    </w:pPr>
    <w:rPr>
      <w:rFonts w:asciiTheme="majorHAnsi" w:eastAsiaTheme="majorEastAsia" w:hAnsiTheme="majorHAnsi" w:cstheme="majorBidi"/>
      <w:color w:val="121212" w:themeColor="accent1" w:themeShade="7F"/>
    </w:rPr>
  </w:style>
  <w:style w:type="paragraph" w:styleId="Heading7">
    <w:name w:val="heading 7"/>
    <w:basedOn w:val="Normal"/>
    <w:next w:val="Normal"/>
    <w:link w:val="Heading7Char"/>
    <w:uiPriority w:val="9"/>
    <w:semiHidden/>
    <w:unhideWhenUsed/>
    <w:qFormat/>
    <w:rsid w:val="00572222"/>
    <w:pPr>
      <w:keepNext/>
      <w:keepLines/>
      <w:spacing w:before="40" w:after="0"/>
      <w:outlineLvl w:val="6"/>
    </w:pPr>
    <w:rPr>
      <w:rFonts w:asciiTheme="majorHAnsi" w:eastAsiaTheme="majorEastAsia" w:hAnsiTheme="majorHAnsi" w:cstheme="majorBidi"/>
      <w:i/>
      <w:iCs/>
      <w:color w:val="121212" w:themeColor="accent1" w:themeShade="7F"/>
    </w:rPr>
  </w:style>
  <w:style w:type="paragraph" w:styleId="Heading8">
    <w:name w:val="heading 8"/>
    <w:basedOn w:val="Normal"/>
    <w:next w:val="Normal"/>
    <w:link w:val="Heading8Char"/>
    <w:uiPriority w:val="9"/>
    <w:semiHidden/>
    <w:unhideWhenUsed/>
    <w:qFormat/>
    <w:rsid w:val="0057222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57222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B63133"/>
    <w:pPr>
      <w:spacing w:after="0" w:line="240" w:lineRule="auto"/>
    </w:pPr>
  </w:style>
  <w:style w:type="character" w:customStyle="1" w:styleId="HeaderChar">
    <w:name w:val="Header Char"/>
    <w:basedOn w:val="DefaultParagraphFont"/>
    <w:link w:val="Header"/>
    <w:uiPriority w:val="99"/>
    <w:semiHidden/>
    <w:rsid w:val="00254E0D"/>
    <w:rPr>
      <w:color w:val="auto"/>
    </w:rPr>
  </w:style>
  <w:style w:type="paragraph" w:styleId="Footer">
    <w:name w:val="footer"/>
    <w:basedOn w:val="Normal"/>
    <w:link w:val="FooterChar"/>
    <w:uiPriority w:val="99"/>
    <w:semiHidden/>
    <w:rsid w:val="00BC0F0A"/>
    <w:pPr>
      <w:spacing w:after="0" w:line="240" w:lineRule="auto"/>
      <w:ind w:left="-720" w:right="-720"/>
      <w:jc w:val="center"/>
    </w:pPr>
    <w:rPr>
      <w:rFonts w:asciiTheme="majorHAnsi" w:hAnsiTheme="majorHAnsi"/>
      <w:color w:val="320303" w:themeColor="accent2" w:themeShade="80"/>
    </w:rPr>
  </w:style>
  <w:style w:type="character" w:customStyle="1" w:styleId="FooterChar">
    <w:name w:val="Footer Char"/>
    <w:basedOn w:val="DefaultParagraphFont"/>
    <w:link w:val="Footer"/>
    <w:uiPriority w:val="99"/>
    <w:semiHidden/>
    <w:rsid w:val="00254E0D"/>
    <w:rPr>
      <w:rFonts w:asciiTheme="majorHAnsi" w:hAnsiTheme="majorHAnsi"/>
      <w:color w:val="320303" w:themeColor="accent2" w:themeShade="80"/>
    </w:rPr>
  </w:style>
  <w:style w:type="character" w:styleId="PlaceholderText">
    <w:name w:val="Placeholder Text"/>
    <w:basedOn w:val="DefaultParagraphFont"/>
    <w:uiPriority w:val="99"/>
    <w:semiHidden/>
    <w:rsid w:val="00912A0A"/>
    <w:rPr>
      <w:color w:val="BD878C" w:themeColor="accent5" w:themeShade="BF"/>
      <w:sz w:val="22"/>
    </w:rPr>
  </w:style>
  <w:style w:type="paragraph" w:customStyle="1" w:styleId="ContactInfo">
    <w:name w:val="Contact Info"/>
    <w:basedOn w:val="Normal"/>
    <w:uiPriority w:val="3"/>
    <w:qFormat/>
    <w:rsid w:val="00410197"/>
    <w:pPr>
      <w:spacing w:after="0"/>
      <w:jc w:val="right"/>
    </w:pPr>
    <w:rPr>
      <w:sz w:val="20"/>
      <w:szCs w:val="18"/>
    </w:rPr>
  </w:style>
  <w:style w:type="paragraph" w:styleId="Date">
    <w:name w:val="Date"/>
    <w:basedOn w:val="Normal"/>
    <w:next w:val="Salutation"/>
    <w:link w:val="DateChar"/>
    <w:uiPriority w:val="4"/>
    <w:unhideWhenUsed/>
    <w:qFormat/>
    <w:pPr>
      <w:spacing w:before="720" w:after="960"/>
    </w:pPr>
  </w:style>
  <w:style w:type="character" w:customStyle="1" w:styleId="DateChar">
    <w:name w:val="Date Char"/>
    <w:basedOn w:val="DefaultParagraphFont"/>
    <w:link w:val="Date"/>
    <w:uiPriority w:val="4"/>
    <w:rsid w:val="00752FC4"/>
  </w:style>
  <w:style w:type="paragraph" w:styleId="Closing">
    <w:name w:val="Closing"/>
    <w:basedOn w:val="Normal"/>
    <w:next w:val="Signature"/>
    <w:link w:val="ClosingChar"/>
    <w:uiPriority w:val="6"/>
    <w:unhideWhenUsed/>
    <w:qFormat/>
    <w:rsid w:val="00254E0D"/>
    <w:pPr>
      <w:spacing w:after="960" w:line="240" w:lineRule="auto"/>
    </w:pPr>
  </w:style>
  <w:style w:type="character" w:customStyle="1" w:styleId="ClosingChar">
    <w:name w:val="Closing Char"/>
    <w:basedOn w:val="DefaultParagraphFont"/>
    <w:link w:val="Closing"/>
    <w:uiPriority w:val="6"/>
    <w:rsid w:val="00254E0D"/>
    <w:rPr>
      <w:color w:val="auto"/>
    </w:rPr>
  </w:style>
  <w:style w:type="character" w:customStyle="1" w:styleId="Heading1Char">
    <w:name w:val="Heading 1 Char"/>
    <w:basedOn w:val="DefaultParagraphFont"/>
    <w:link w:val="Heading1"/>
    <w:uiPriority w:val="9"/>
    <w:semiHidden/>
    <w:rsid w:val="00254E0D"/>
    <w:rPr>
      <w:rFonts w:asciiTheme="majorHAnsi" w:eastAsiaTheme="majorEastAsia" w:hAnsiTheme="majorHAnsi" w:cstheme="majorBidi"/>
      <w:b/>
      <w:bCs/>
      <w:color w:val="320303" w:themeColor="accent2" w:themeShade="80"/>
      <w:sz w:val="28"/>
      <w:szCs w:val="28"/>
    </w:rPr>
  </w:style>
  <w:style w:type="character" w:customStyle="1" w:styleId="Heading2Char">
    <w:name w:val="Heading 2 Char"/>
    <w:basedOn w:val="DefaultParagraphFont"/>
    <w:link w:val="Heading2"/>
    <w:uiPriority w:val="9"/>
    <w:semiHidden/>
    <w:rsid w:val="00254E0D"/>
    <w:rPr>
      <w:rFonts w:asciiTheme="majorHAnsi" w:eastAsiaTheme="majorEastAsia" w:hAnsiTheme="majorHAnsi" w:cstheme="majorBidi"/>
      <w:b/>
      <w:bCs/>
      <w:color w:val="262626" w:themeColor="text1" w:themeTint="D9"/>
      <w:sz w:val="26"/>
      <w:szCs w:val="26"/>
    </w:rPr>
  </w:style>
  <w:style w:type="table" w:styleId="TableGrid">
    <w:name w:val="Table Grid"/>
    <w:basedOn w:val="TableNormal"/>
    <w:uiPriority w:val="59"/>
    <w:rsid w:val="00512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222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572222"/>
    <w:rPr>
      <w:rFonts w:ascii="Segoe UI" w:hAnsi="Segoe UI" w:cs="Segoe UI"/>
      <w:kern w:val="16"/>
      <w:sz w:val="22"/>
      <w:szCs w:val="18"/>
      <w14:ligatures w14:val="standardContextual"/>
      <w14:numForm w14:val="oldStyle"/>
      <w14:numSpacing w14:val="proportional"/>
      <w14:cntxtAlts/>
    </w:rPr>
  </w:style>
  <w:style w:type="paragraph" w:styleId="Bibliography">
    <w:name w:val="Bibliography"/>
    <w:basedOn w:val="Normal"/>
    <w:next w:val="Normal"/>
    <w:uiPriority w:val="37"/>
    <w:semiHidden/>
    <w:unhideWhenUsed/>
    <w:rsid w:val="00572222"/>
  </w:style>
  <w:style w:type="paragraph" w:styleId="BlockText">
    <w:name w:val="Block Text"/>
    <w:basedOn w:val="Normal"/>
    <w:uiPriority w:val="99"/>
    <w:semiHidden/>
    <w:unhideWhenUsed/>
    <w:rsid w:val="000F51EC"/>
    <w:pPr>
      <w:pBdr>
        <w:top w:val="single" w:sz="2" w:space="10" w:color="262626" w:themeColor="accent1" w:frame="1"/>
        <w:left w:val="single" w:sz="2" w:space="10" w:color="262626" w:themeColor="accent1" w:frame="1"/>
        <w:bottom w:val="single" w:sz="2" w:space="10" w:color="262626" w:themeColor="accent1" w:frame="1"/>
        <w:right w:val="single" w:sz="2" w:space="10" w:color="262626" w:themeColor="accent1" w:frame="1"/>
      </w:pBdr>
      <w:ind w:left="1152" w:right="1152"/>
    </w:pPr>
    <w:rPr>
      <w:rFonts w:eastAsiaTheme="minorEastAsia"/>
      <w:i/>
      <w:iCs/>
      <w:color w:val="1C1C1C" w:themeColor="accent1" w:themeShade="BF"/>
    </w:rPr>
  </w:style>
  <w:style w:type="paragraph" w:styleId="BodyText">
    <w:name w:val="Body Text"/>
    <w:basedOn w:val="Normal"/>
    <w:link w:val="BodyTextChar"/>
    <w:uiPriority w:val="99"/>
    <w:semiHidden/>
    <w:unhideWhenUsed/>
    <w:rsid w:val="00572222"/>
    <w:pPr>
      <w:spacing w:after="120"/>
    </w:pPr>
  </w:style>
  <w:style w:type="character" w:customStyle="1" w:styleId="BodyTextChar">
    <w:name w:val="Body Text Char"/>
    <w:basedOn w:val="DefaultParagraphFont"/>
    <w:link w:val="BodyText"/>
    <w:uiPriority w:val="99"/>
    <w:semiHidden/>
    <w:rsid w:val="00572222"/>
    <w:rPr>
      <w:kern w:val="16"/>
      <w:sz w:val="22"/>
      <w14:ligatures w14:val="standardContextual"/>
      <w14:numForm w14:val="oldStyle"/>
      <w14:numSpacing w14:val="proportional"/>
      <w14:cntxtAlts/>
    </w:rPr>
  </w:style>
  <w:style w:type="paragraph" w:styleId="BodyText2">
    <w:name w:val="Body Text 2"/>
    <w:basedOn w:val="Normal"/>
    <w:link w:val="BodyText2Char"/>
    <w:uiPriority w:val="99"/>
    <w:semiHidden/>
    <w:unhideWhenUsed/>
    <w:rsid w:val="00572222"/>
    <w:pPr>
      <w:spacing w:after="120" w:line="480" w:lineRule="auto"/>
    </w:pPr>
  </w:style>
  <w:style w:type="character" w:customStyle="1" w:styleId="BodyText2Char">
    <w:name w:val="Body Text 2 Char"/>
    <w:basedOn w:val="DefaultParagraphFont"/>
    <w:link w:val="BodyText2"/>
    <w:uiPriority w:val="99"/>
    <w:semiHidden/>
    <w:rsid w:val="00572222"/>
    <w:rPr>
      <w:kern w:val="16"/>
      <w:sz w:val="22"/>
      <w14:ligatures w14:val="standardContextual"/>
      <w14:numForm w14:val="oldStyle"/>
      <w14:numSpacing w14:val="proportional"/>
      <w14:cntxtAlts/>
    </w:rPr>
  </w:style>
  <w:style w:type="paragraph" w:styleId="BodyText3">
    <w:name w:val="Body Text 3"/>
    <w:basedOn w:val="Normal"/>
    <w:link w:val="BodyText3Char"/>
    <w:uiPriority w:val="99"/>
    <w:semiHidden/>
    <w:unhideWhenUsed/>
    <w:rsid w:val="00572222"/>
    <w:pPr>
      <w:spacing w:after="120"/>
    </w:pPr>
    <w:rPr>
      <w:szCs w:val="16"/>
    </w:rPr>
  </w:style>
  <w:style w:type="character" w:customStyle="1" w:styleId="BodyText3Char">
    <w:name w:val="Body Text 3 Char"/>
    <w:basedOn w:val="DefaultParagraphFont"/>
    <w:link w:val="BodyText3"/>
    <w:uiPriority w:val="99"/>
    <w:semiHidden/>
    <w:rsid w:val="00572222"/>
    <w:rPr>
      <w:kern w:val="16"/>
      <w:sz w:val="22"/>
      <w:szCs w:val="16"/>
      <w14:ligatures w14:val="standardContextual"/>
      <w14:numForm w14:val="oldStyle"/>
      <w14:numSpacing w14:val="proportional"/>
      <w14:cntxtAlts/>
    </w:rPr>
  </w:style>
  <w:style w:type="paragraph" w:styleId="BodyTextFirstIndent">
    <w:name w:val="Body Text First Indent"/>
    <w:basedOn w:val="BodyText"/>
    <w:link w:val="BodyTextFirstIndentChar"/>
    <w:uiPriority w:val="99"/>
    <w:semiHidden/>
    <w:unhideWhenUsed/>
    <w:rsid w:val="00572222"/>
    <w:pPr>
      <w:spacing w:after="300"/>
      <w:ind w:firstLine="360"/>
    </w:pPr>
  </w:style>
  <w:style w:type="character" w:customStyle="1" w:styleId="BodyTextFirstIndentChar">
    <w:name w:val="Body Text First Indent Char"/>
    <w:basedOn w:val="BodyTextChar"/>
    <w:link w:val="BodyTextFirstIndent"/>
    <w:uiPriority w:val="99"/>
    <w:semiHidden/>
    <w:rsid w:val="00572222"/>
    <w:rPr>
      <w:kern w:val="16"/>
      <w:sz w:val="22"/>
      <w14:ligatures w14:val="standardContextual"/>
      <w14:numForm w14:val="oldStyle"/>
      <w14:numSpacing w14:val="proportional"/>
      <w14:cntxtAlts/>
    </w:rPr>
  </w:style>
  <w:style w:type="paragraph" w:styleId="BodyTextIndent">
    <w:name w:val="Body Text Indent"/>
    <w:basedOn w:val="Normal"/>
    <w:link w:val="BodyTextIndentChar"/>
    <w:uiPriority w:val="99"/>
    <w:semiHidden/>
    <w:unhideWhenUsed/>
    <w:rsid w:val="00572222"/>
    <w:pPr>
      <w:spacing w:after="120"/>
      <w:ind w:left="360"/>
    </w:pPr>
  </w:style>
  <w:style w:type="character" w:customStyle="1" w:styleId="BodyTextIndentChar">
    <w:name w:val="Body Text Indent Char"/>
    <w:basedOn w:val="DefaultParagraphFont"/>
    <w:link w:val="BodyTextIndent"/>
    <w:uiPriority w:val="99"/>
    <w:semiHidden/>
    <w:rsid w:val="00572222"/>
    <w:rPr>
      <w:kern w:val="16"/>
      <w:sz w:val="22"/>
      <w14:ligatures w14:val="standardContextual"/>
      <w14:numForm w14:val="oldStyle"/>
      <w14:numSpacing w14:val="proportional"/>
      <w14:cntxtAlts/>
    </w:rPr>
  </w:style>
  <w:style w:type="paragraph" w:styleId="BodyTextFirstIndent2">
    <w:name w:val="Body Text First Indent 2"/>
    <w:basedOn w:val="BodyTextIndent"/>
    <w:link w:val="BodyTextFirstIndent2Char"/>
    <w:uiPriority w:val="99"/>
    <w:semiHidden/>
    <w:unhideWhenUsed/>
    <w:rsid w:val="00572222"/>
    <w:pPr>
      <w:spacing w:after="300"/>
      <w:ind w:firstLine="360"/>
    </w:pPr>
  </w:style>
  <w:style w:type="character" w:customStyle="1" w:styleId="BodyTextFirstIndent2Char">
    <w:name w:val="Body Text First Indent 2 Char"/>
    <w:basedOn w:val="BodyTextIndentChar"/>
    <w:link w:val="BodyTextFirstIndent2"/>
    <w:uiPriority w:val="99"/>
    <w:semiHidden/>
    <w:rsid w:val="00572222"/>
    <w:rPr>
      <w:kern w:val="16"/>
      <w:sz w:val="22"/>
      <w14:ligatures w14:val="standardContextual"/>
      <w14:numForm w14:val="oldStyle"/>
      <w14:numSpacing w14:val="proportional"/>
      <w14:cntxtAlts/>
    </w:rPr>
  </w:style>
  <w:style w:type="paragraph" w:styleId="BodyTextIndent2">
    <w:name w:val="Body Text Indent 2"/>
    <w:basedOn w:val="Normal"/>
    <w:link w:val="BodyTextIndent2Char"/>
    <w:uiPriority w:val="99"/>
    <w:semiHidden/>
    <w:unhideWhenUsed/>
    <w:rsid w:val="00572222"/>
    <w:pPr>
      <w:spacing w:after="120" w:line="480" w:lineRule="auto"/>
      <w:ind w:left="360"/>
    </w:pPr>
  </w:style>
  <w:style w:type="character" w:customStyle="1" w:styleId="BodyTextIndent2Char">
    <w:name w:val="Body Text Indent 2 Char"/>
    <w:basedOn w:val="DefaultParagraphFont"/>
    <w:link w:val="BodyTextIndent2"/>
    <w:uiPriority w:val="99"/>
    <w:semiHidden/>
    <w:rsid w:val="00572222"/>
    <w:rPr>
      <w:kern w:val="16"/>
      <w:sz w:val="22"/>
      <w14:ligatures w14:val="standardContextual"/>
      <w14:numForm w14:val="oldStyle"/>
      <w14:numSpacing w14:val="proportional"/>
      <w14:cntxtAlts/>
    </w:rPr>
  </w:style>
  <w:style w:type="paragraph" w:styleId="BodyTextIndent3">
    <w:name w:val="Body Text Indent 3"/>
    <w:basedOn w:val="Normal"/>
    <w:link w:val="BodyTextIndent3Char"/>
    <w:uiPriority w:val="99"/>
    <w:semiHidden/>
    <w:unhideWhenUsed/>
    <w:rsid w:val="00572222"/>
    <w:pPr>
      <w:spacing w:after="120"/>
      <w:ind w:left="360"/>
    </w:pPr>
    <w:rPr>
      <w:szCs w:val="16"/>
    </w:rPr>
  </w:style>
  <w:style w:type="character" w:customStyle="1" w:styleId="BodyTextIndent3Char">
    <w:name w:val="Body Text Indent 3 Char"/>
    <w:basedOn w:val="DefaultParagraphFont"/>
    <w:link w:val="BodyTextIndent3"/>
    <w:uiPriority w:val="99"/>
    <w:semiHidden/>
    <w:rsid w:val="00572222"/>
    <w:rPr>
      <w:kern w:val="16"/>
      <w:sz w:val="22"/>
      <w:szCs w:val="16"/>
      <w14:ligatures w14:val="standardContextual"/>
      <w14:numForm w14:val="oldStyle"/>
      <w14:numSpacing w14:val="proportional"/>
      <w14:cntxtAlts/>
    </w:rPr>
  </w:style>
  <w:style w:type="character" w:styleId="BookTitle">
    <w:name w:val="Book Title"/>
    <w:basedOn w:val="DefaultParagraphFont"/>
    <w:uiPriority w:val="33"/>
    <w:semiHidden/>
    <w:qFormat/>
    <w:rsid w:val="00572222"/>
    <w:rPr>
      <w:b/>
      <w:bCs/>
      <w:i/>
      <w:iCs/>
      <w:spacing w:val="5"/>
      <w:sz w:val="22"/>
    </w:rPr>
  </w:style>
  <w:style w:type="paragraph" w:styleId="Caption">
    <w:name w:val="caption"/>
    <w:basedOn w:val="Normal"/>
    <w:next w:val="Normal"/>
    <w:uiPriority w:val="35"/>
    <w:semiHidden/>
    <w:unhideWhenUsed/>
    <w:qFormat/>
    <w:rsid w:val="00572222"/>
    <w:pPr>
      <w:spacing w:after="200" w:line="240" w:lineRule="auto"/>
    </w:pPr>
    <w:rPr>
      <w:i/>
      <w:iCs/>
      <w:color w:val="000000" w:themeColor="text2"/>
      <w:szCs w:val="18"/>
    </w:rPr>
  </w:style>
  <w:style w:type="table" w:styleId="ColorfulGrid">
    <w:name w:val="Colorful Grid"/>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D3D3" w:themeFill="accent1" w:themeFillTint="33"/>
    </w:tcPr>
    <w:tblStylePr w:type="firstRow">
      <w:rPr>
        <w:b/>
        <w:bCs/>
      </w:rPr>
      <w:tblPr/>
      <w:tcPr>
        <w:shd w:val="clear" w:color="auto" w:fill="A8A8A8" w:themeFill="accent1" w:themeFillTint="66"/>
      </w:tcPr>
    </w:tblStylePr>
    <w:tblStylePr w:type="lastRow">
      <w:rPr>
        <w:b/>
        <w:bCs/>
        <w:color w:val="000000" w:themeColor="text1"/>
      </w:rPr>
      <w:tblPr/>
      <w:tcPr>
        <w:shd w:val="clear" w:color="auto" w:fill="A8A8A8" w:themeFill="accent1" w:themeFillTint="66"/>
      </w:tcPr>
    </w:tblStylePr>
    <w:tblStylePr w:type="firstCol">
      <w:rPr>
        <w:color w:val="FFFFFF" w:themeColor="background1"/>
      </w:rPr>
      <w:tblPr/>
      <w:tcPr>
        <w:shd w:val="clear" w:color="auto" w:fill="1C1C1C" w:themeFill="accent1" w:themeFillShade="BF"/>
      </w:tcPr>
    </w:tblStylePr>
    <w:tblStylePr w:type="lastCol">
      <w:rPr>
        <w:color w:val="FFFFFF" w:themeColor="background1"/>
      </w:rPr>
      <w:tblPr/>
      <w:tcPr>
        <w:shd w:val="clear" w:color="auto" w:fill="1C1C1C" w:themeFill="accent1" w:themeFillShade="BF"/>
      </w:tcPr>
    </w:tblStylePr>
    <w:tblStylePr w:type="band1Vert">
      <w:tblPr/>
      <w:tcPr>
        <w:shd w:val="clear" w:color="auto" w:fill="929292" w:themeFill="accent1" w:themeFillTint="7F"/>
      </w:tcPr>
    </w:tblStylePr>
    <w:tblStylePr w:type="band1Horz">
      <w:tblPr/>
      <w:tcPr>
        <w:shd w:val="clear" w:color="auto" w:fill="929292" w:themeFill="accent1" w:themeFillTint="7F"/>
      </w:tcPr>
    </w:tblStylePr>
  </w:style>
  <w:style w:type="table" w:styleId="ColorfulGrid-Accent2">
    <w:name w:val="Colorful Grid Accent 2"/>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B3B3" w:themeFill="accent2" w:themeFillTint="33"/>
    </w:tcPr>
    <w:tblStylePr w:type="firstRow">
      <w:rPr>
        <w:b/>
        <w:bCs/>
      </w:rPr>
      <w:tblPr/>
      <w:tcPr>
        <w:shd w:val="clear" w:color="auto" w:fill="F46868" w:themeFill="accent2" w:themeFillTint="66"/>
      </w:tcPr>
    </w:tblStylePr>
    <w:tblStylePr w:type="lastRow">
      <w:rPr>
        <w:b/>
        <w:bCs/>
        <w:color w:val="000000" w:themeColor="text1"/>
      </w:rPr>
      <w:tblPr/>
      <w:tcPr>
        <w:shd w:val="clear" w:color="auto" w:fill="F46868" w:themeFill="accent2" w:themeFillTint="66"/>
      </w:tcPr>
    </w:tblStylePr>
    <w:tblStylePr w:type="firstCol">
      <w:rPr>
        <w:color w:val="FFFFFF" w:themeColor="background1"/>
      </w:rPr>
      <w:tblPr/>
      <w:tcPr>
        <w:shd w:val="clear" w:color="auto" w:fill="4B0505" w:themeFill="accent2" w:themeFillShade="BF"/>
      </w:tcPr>
    </w:tblStylePr>
    <w:tblStylePr w:type="lastCol">
      <w:rPr>
        <w:color w:val="FFFFFF" w:themeColor="background1"/>
      </w:rPr>
      <w:tblPr/>
      <w:tcPr>
        <w:shd w:val="clear" w:color="auto" w:fill="4B0505" w:themeFill="accent2" w:themeFillShade="BF"/>
      </w:tcPr>
    </w:tblStylePr>
    <w:tblStylePr w:type="band1Vert">
      <w:tblPr/>
      <w:tcPr>
        <w:shd w:val="clear" w:color="auto" w:fill="F24343" w:themeFill="accent2" w:themeFillTint="7F"/>
      </w:tcPr>
    </w:tblStylePr>
    <w:tblStylePr w:type="band1Horz">
      <w:tblPr/>
      <w:tcPr>
        <w:shd w:val="clear" w:color="auto" w:fill="F24343" w:themeFill="accent2" w:themeFillTint="7F"/>
      </w:tcPr>
    </w:tblStylePr>
  </w:style>
  <w:style w:type="table" w:styleId="ColorfulGrid-Accent3">
    <w:name w:val="Colorful Grid Accent 3"/>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F9F9" w:themeFill="accent3" w:themeFillTint="33"/>
    </w:tcPr>
    <w:tblStylePr w:type="firstRow">
      <w:rPr>
        <w:b/>
        <w:bCs/>
      </w:rPr>
      <w:tblPr/>
      <w:tcPr>
        <w:shd w:val="clear" w:color="auto" w:fill="F3F3F3" w:themeFill="accent3" w:themeFillTint="66"/>
      </w:tcPr>
    </w:tblStylePr>
    <w:tblStylePr w:type="lastRow">
      <w:rPr>
        <w:b/>
        <w:bCs/>
        <w:color w:val="000000" w:themeColor="text1"/>
      </w:rPr>
      <w:tblPr/>
      <w:tcPr>
        <w:shd w:val="clear" w:color="auto" w:fill="F3F3F3" w:themeFill="accent3" w:themeFillTint="66"/>
      </w:tcPr>
    </w:tblStylePr>
    <w:tblStylePr w:type="firstCol">
      <w:rPr>
        <w:color w:val="FFFFFF" w:themeColor="background1"/>
      </w:rPr>
      <w:tblPr/>
      <w:tcPr>
        <w:shd w:val="clear" w:color="auto" w:fill="AAAAAA" w:themeFill="accent3" w:themeFillShade="BF"/>
      </w:tcPr>
    </w:tblStylePr>
    <w:tblStylePr w:type="lastCol">
      <w:rPr>
        <w:color w:val="FFFFFF" w:themeColor="background1"/>
      </w:rPr>
      <w:tblPr/>
      <w:tcPr>
        <w:shd w:val="clear" w:color="auto" w:fill="AAAAAA" w:themeFill="accent3" w:themeFillShade="BF"/>
      </w:tcPr>
    </w:tblStylePr>
    <w:tblStylePr w:type="band1Vert">
      <w:tblPr/>
      <w:tcPr>
        <w:shd w:val="clear" w:color="auto" w:fill="F1F1F1" w:themeFill="accent3" w:themeFillTint="7F"/>
      </w:tcPr>
    </w:tblStylePr>
    <w:tblStylePr w:type="band1Horz">
      <w:tblPr/>
      <w:tcPr>
        <w:shd w:val="clear" w:color="auto" w:fill="F1F1F1" w:themeFill="accent3" w:themeFillTint="7F"/>
      </w:tcPr>
    </w:tblStylePr>
  </w:style>
  <w:style w:type="table" w:styleId="ColorfulGrid-Accent4">
    <w:name w:val="Colorful Grid Accent 4"/>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D9D9" w:themeFill="accent4" w:themeFillTint="33"/>
    </w:tcPr>
    <w:tblStylePr w:type="firstRow">
      <w:rPr>
        <w:b/>
        <w:bCs/>
      </w:rPr>
      <w:tblPr/>
      <w:tcPr>
        <w:shd w:val="clear" w:color="auto" w:fill="B3B3B3" w:themeFill="accent4" w:themeFillTint="66"/>
      </w:tcPr>
    </w:tblStylePr>
    <w:tblStylePr w:type="lastRow">
      <w:rPr>
        <w:b/>
        <w:bCs/>
        <w:color w:val="000000" w:themeColor="text1"/>
      </w:rPr>
      <w:tblPr/>
      <w:tcPr>
        <w:shd w:val="clear" w:color="auto" w:fill="B3B3B3" w:themeFill="accent4" w:themeFillTint="66"/>
      </w:tcPr>
    </w:tblStylePr>
    <w:tblStylePr w:type="firstCol">
      <w:rPr>
        <w:color w:val="FFFFFF" w:themeColor="background1"/>
      </w:rPr>
      <w:tblPr/>
      <w:tcPr>
        <w:shd w:val="clear" w:color="auto" w:fill="303030" w:themeFill="accent4" w:themeFillShade="BF"/>
      </w:tcPr>
    </w:tblStylePr>
    <w:tblStylePr w:type="lastCol">
      <w:rPr>
        <w:color w:val="FFFFFF" w:themeColor="background1"/>
      </w:rPr>
      <w:tblPr/>
      <w:tcPr>
        <w:shd w:val="clear" w:color="auto" w:fill="303030" w:themeFill="accent4" w:themeFillShade="BF"/>
      </w:tcPr>
    </w:tblStylePr>
    <w:tblStylePr w:type="band1Vert">
      <w:tblPr/>
      <w:tcPr>
        <w:shd w:val="clear" w:color="auto" w:fill="A0A0A0" w:themeFill="accent4" w:themeFillTint="7F"/>
      </w:tcPr>
    </w:tblStylePr>
    <w:tblStylePr w:type="band1Horz">
      <w:tblPr/>
      <w:tcPr>
        <w:shd w:val="clear" w:color="auto" w:fill="A0A0A0" w:themeFill="accent4" w:themeFillTint="7F"/>
      </w:tcPr>
    </w:tblStylePr>
  </w:style>
  <w:style w:type="table" w:styleId="ColorfulGrid-Accent5">
    <w:name w:val="Colorful Grid Accent 5"/>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F5F5" w:themeFill="accent5" w:themeFillTint="33"/>
    </w:tcPr>
    <w:tblStylePr w:type="firstRow">
      <w:rPr>
        <w:b/>
        <w:bCs/>
      </w:rPr>
      <w:tblPr/>
      <w:tcPr>
        <w:shd w:val="clear" w:color="auto" w:fill="F4EBEB" w:themeFill="accent5" w:themeFillTint="66"/>
      </w:tcPr>
    </w:tblStylePr>
    <w:tblStylePr w:type="lastRow">
      <w:rPr>
        <w:b/>
        <w:bCs/>
        <w:color w:val="000000" w:themeColor="text1"/>
      </w:rPr>
      <w:tblPr/>
      <w:tcPr>
        <w:shd w:val="clear" w:color="auto" w:fill="F4EBEB" w:themeFill="accent5" w:themeFillTint="66"/>
      </w:tcPr>
    </w:tblStylePr>
    <w:tblStylePr w:type="firstCol">
      <w:rPr>
        <w:color w:val="FFFFFF" w:themeColor="background1"/>
      </w:rPr>
      <w:tblPr/>
      <w:tcPr>
        <w:shd w:val="clear" w:color="auto" w:fill="BD878C" w:themeFill="accent5" w:themeFillShade="BF"/>
      </w:tcPr>
    </w:tblStylePr>
    <w:tblStylePr w:type="lastCol">
      <w:rPr>
        <w:color w:val="FFFFFF" w:themeColor="background1"/>
      </w:rPr>
      <w:tblPr/>
      <w:tcPr>
        <w:shd w:val="clear" w:color="auto" w:fill="BD878C" w:themeFill="accent5" w:themeFillShade="BF"/>
      </w:tcPr>
    </w:tblStylePr>
    <w:tblStylePr w:type="band1Vert">
      <w:tblPr/>
      <w:tcPr>
        <w:shd w:val="clear" w:color="auto" w:fill="F1E6E7" w:themeFill="accent5" w:themeFillTint="7F"/>
      </w:tcPr>
    </w:tblStylePr>
    <w:tblStylePr w:type="band1Horz">
      <w:tblPr/>
      <w:tcPr>
        <w:shd w:val="clear" w:color="auto" w:fill="F1E6E7" w:themeFill="accent5" w:themeFillTint="7F"/>
      </w:tcPr>
    </w:tblStylePr>
  </w:style>
  <w:style w:type="table" w:styleId="ColorfulGrid-Accent6">
    <w:name w:val="Colorful Grid Accent 6"/>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FFF" w:themeFill="accent6" w:themeFillTint="33"/>
    </w:tcPr>
    <w:tblStylePr w:type="firstRow">
      <w:rPr>
        <w:b/>
        <w:bCs/>
      </w:rPr>
      <w:tblPr/>
      <w:tcPr>
        <w:shd w:val="clear" w:color="auto" w:fill="FFFFFF" w:themeFill="accent6" w:themeFillTint="66"/>
      </w:tcPr>
    </w:tblStylePr>
    <w:tblStylePr w:type="lastRow">
      <w:rPr>
        <w:b/>
        <w:bCs/>
        <w:color w:val="000000" w:themeColor="text1"/>
      </w:rPr>
      <w:tblPr/>
      <w:tcPr>
        <w:shd w:val="clear" w:color="auto" w:fill="FFFFFF" w:themeFill="accent6" w:themeFillTint="66"/>
      </w:tcPr>
    </w:tblStylePr>
    <w:tblStylePr w:type="firstCol">
      <w:rPr>
        <w:color w:val="FFFFFF" w:themeColor="background1"/>
      </w:rPr>
      <w:tblPr/>
      <w:tcPr>
        <w:shd w:val="clear" w:color="auto" w:fill="BFBFBF" w:themeFill="accent6" w:themeFillShade="BF"/>
      </w:tcPr>
    </w:tblStylePr>
    <w:tblStylePr w:type="lastCol">
      <w:rPr>
        <w:color w:val="FFFFFF" w:themeColor="background1"/>
      </w:rPr>
      <w:tblPr/>
      <w:tcPr>
        <w:shd w:val="clear" w:color="auto" w:fill="BFBFBF" w:themeFill="accent6" w:themeFillShade="BF"/>
      </w:tc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ColorfulList">
    <w:name w:val="Colorful List"/>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9E9E9" w:themeFill="accent1"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C9C9" w:themeFill="accent1" w:themeFillTint="3F"/>
      </w:tcPr>
    </w:tblStylePr>
    <w:tblStylePr w:type="band1Horz">
      <w:tblPr/>
      <w:tcPr>
        <w:shd w:val="clear" w:color="auto" w:fill="D3D3D3" w:themeFill="accent1" w:themeFillTint="33"/>
      </w:tcPr>
    </w:tblStylePr>
  </w:style>
  <w:style w:type="table" w:styleId="ColorfulList-Accent2">
    <w:name w:val="Colorful List Accent 2"/>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D9D9" w:themeFill="accent2"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A2A2" w:themeFill="accent2" w:themeFillTint="3F"/>
      </w:tcPr>
    </w:tblStylePr>
    <w:tblStylePr w:type="band1Horz">
      <w:tblPr/>
      <w:tcPr>
        <w:shd w:val="clear" w:color="auto" w:fill="F9B3B3" w:themeFill="accent2" w:themeFillTint="33"/>
      </w:tcPr>
    </w:tblStylePr>
  </w:style>
  <w:style w:type="table" w:styleId="ColorfulList-Accent3">
    <w:name w:val="Colorful List Accent 3"/>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FCFC" w:themeFill="accent3" w:themeFillTint="19"/>
    </w:tcPr>
    <w:tblStylePr w:type="firstRow">
      <w:rPr>
        <w:b/>
        <w:bCs/>
        <w:color w:val="FFFFFF" w:themeColor="background1"/>
      </w:rPr>
      <w:tblPr/>
      <w:tcPr>
        <w:tcBorders>
          <w:bottom w:val="single" w:sz="12" w:space="0" w:color="FFFFFF" w:themeColor="background1"/>
        </w:tcBorders>
        <w:shd w:val="clear" w:color="auto" w:fill="343434" w:themeFill="accent4" w:themeFillShade="CC"/>
      </w:tcPr>
    </w:tblStylePr>
    <w:tblStylePr w:type="lastRow">
      <w:rPr>
        <w:b/>
        <w:bCs/>
        <w:color w:val="34343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3" w:themeFillTint="3F"/>
      </w:tcPr>
    </w:tblStylePr>
    <w:tblStylePr w:type="band1Horz">
      <w:tblPr/>
      <w:tcPr>
        <w:shd w:val="clear" w:color="auto" w:fill="F9F9F9" w:themeFill="accent3" w:themeFillTint="33"/>
      </w:tcPr>
    </w:tblStylePr>
  </w:style>
  <w:style w:type="table" w:styleId="ColorfulList-Accent4">
    <w:name w:val="Colorful List Accent 4"/>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CECEC" w:themeFill="accent4" w:themeFillTint="19"/>
    </w:tcPr>
    <w:tblStylePr w:type="firstRow">
      <w:rPr>
        <w:b/>
        <w:bCs/>
        <w:color w:val="FFFFFF" w:themeColor="background1"/>
      </w:rPr>
      <w:tblPr/>
      <w:tcPr>
        <w:tcBorders>
          <w:bottom w:val="single" w:sz="12" w:space="0" w:color="FFFFFF" w:themeColor="background1"/>
        </w:tcBorders>
        <w:shd w:val="clear" w:color="auto" w:fill="B5B5B5" w:themeFill="accent3" w:themeFillShade="CC"/>
      </w:tcPr>
    </w:tblStylePr>
    <w:tblStylePr w:type="lastRow">
      <w:rPr>
        <w:b/>
        <w:bCs/>
        <w:color w:val="B5B5B5"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0D0" w:themeFill="accent4" w:themeFillTint="3F"/>
      </w:tcPr>
    </w:tblStylePr>
    <w:tblStylePr w:type="band1Horz">
      <w:tblPr/>
      <w:tcPr>
        <w:shd w:val="clear" w:color="auto" w:fill="D9D9D9" w:themeFill="accent4" w:themeFillTint="33"/>
      </w:tcPr>
    </w:tblStylePr>
  </w:style>
  <w:style w:type="table" w:styleId="ColorfulList-Accent5">
    <w:name w:val="Colorful List Accent 5"/>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FAFA" w:themeFill="accent5" w:themeFillTint="19"/>
    </w:tcPr>
    <w:tblStylePr w:type="firstRow">
      <w:rPr>
        <w:b/>
        <w:bCs/>
        <w:color w:val="FFFFFF" w:themeColor="background1"/>
      </w:rPr>
      <w:tblPr/>
      <w:tcPr>
        <w:tcBorders>
          <w:bottom w:val="single" w:sz="12" w:space="0" w:color="FFFFFF" w:themeColor="background1"/>
        </w:tcBorders>
        <w:shd w:val="clear" w:color="auto" w:fill="CCCCCC" w:themeFill="accent6" w:themeFillShade="CC"/>
      </w:tcPr>
    </w:tblStylePr>
    <w:tblStylePr w:type="lastRow">
      <w:rPr>
        <w:b/>
        <w:bCs/>
        <w:color w:val="CCCCC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2F3" w:themeFill="accent5" w:themeFillTint="3F"/>
      </w:tcPr>
    </w:tblStylePr>
    <w:tblStylePr w:type="band1Horz">
      <w:tblPr/>
      <w:tcPr>
        <w:shd w:val="clear" w:color="auto" w:fill="F9F5F5" w:themeFill="accent5" w:themeFillTint="33"/>
      </w:tcPr>
    </w:tblStylePr>
  </w:style>
  <w:style w:type="table" w:styleId="ColorfulList-Accent6">
    <w:name w:val="Colorful List Accent 6"/>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FFF" w:themeFill="accent6" w:themeFillTint="19"/>
    </w:tcPr>
    <w:tblStylePr w:type="firstRow">
      <w:rPr>
        <w:b/>
        <w:bCs/>
        <w:color w:val="FFFFFF" w:themeColor="background1"/>
      </w:rPr>
      <w:tblPr/>
      <w:tcPr>
        <w:tcBorders>
          <w:bottom w:val="single" w:sz="12" w:space="0" w:color="FFFFFF" w:themeColor="background1"/>
        </w:tcBorders>
        <w:shd w:val="clear" w:color="auto" w:fill="C5959A" w:themeFill="accent5" w:themeFillShade="CC"/>
      </w:tcPr>
    </w:tblStylePr>
    <w:tblStylePr w:type="lastRow">
      <w:rPr>
        <w:b/>
        <w:bCs/>
        <w:color w:val="C5959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6" w:themeFillTint="3F"/>
      </w:tcPr>
    </w:tblStylePr>
    <w:tblStylePr w:type="band1Horz">
      <w:tblPr/>
      <w:tcPr>
        <w:shd w:val="clear" w:color="auto" w:fill="FFFFFF" w:themeFill="accent6" w:themeFillTint="33"/>
      </w:tcPr>
    </w:tblStylePr>
  </w:style>
  <w:style w:type="table" w:styleId="ColorfulShading">
    <w:name w:val="Colorful Shading"/>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262626" w:themeColor="accent1"/>
        <w:bottom w:val="single" w:sz="4" w:space="0" w:color="262626" w:themeColor="accent1"/>
        <w:right w:val="single" w:sz="4" w:space="0" w:color="262626" w:themeColor="accent1"/>
        <w:insideH w:val="single" w:sz="4" w:space="0" w:color="FFFFFF" w:themeColor="background1"/>
        <w:insideV w:val="single" w:sz="4" w:space="0" w:color="FFFFFF" w:themeColor="background1"/>
      </w:tblBorders>
    </w:tblPr>
    <w:tcPr>
      <w:shd w:val="clear" w:color="auto" w:fill="E9E9E9" w:themeFill="accent1"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1616" w:themeFill="accent1" w:themeFillShade="99"/>
      </w:tcPr>
    </w:tblStylePr>
    <w:tblStylePr w:type="firstCol">
      <w:rPr>
        <w:color w:val="FFFFFF" w:themeColor="background1"/>
      </w:rPr>
      <w:tblPr/>
      <w:tcPr>
        <w:tcBorders>
          <w:top w:val="nil"/>
          <w:left w:val="nil"/>
          <w:bottom w:val="nil"/>
          <w:right w:val="nil"/>
          <w:insideH w:val="single" w:sz="4" w:space="0" w:color="161616" w:themeColor="accent1" w:themeShade="99"/>
          <w:insideV w:val="nil"/>
        </w:tcBorders>
        <w:shd w:val="clear" w:color="auto" w:fill="1616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61616" w:themeFill="accent1" w:themeFillShade="99"/>
      </w:tcPr>
    </w:tblStylePr>
    <w:tblStylePr w:type="band1Vert">
      <w:tblPr/>
      <w:tcPr>
        <w:shd w:val="clear" w:color="auto" w:fill="A8A8A8" w:themeFill="accent1" w:themeFillTint="66"/>
      </w:tcPr>
    </w:tblStylePr>
    <w:tblStylePr w:type="band1Horz">
      <w:tblPr/>
      <w:tcPr>
        <w:shd w:val="clear" w:color="auto" w:fill="929292"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650707" w:themeColor="accent2"/>
        <w:bottom w:val="single" w:sz="4" w:space="0" w:color="650707" w:themeColor="accent2"/>
        <w:right w:val="single" w:sz="4" w:space="0" w:color="650707" w:themeColor="accent2"/>
        <w:insideH w:val="single" w:sz="4" w:space="0" w:color="FFFFFF" w:themeColor="background1"/>
        <w:insideV w:val="single" w:sz="4" w:space="0" w:color="FFFFFF" w:themeColor="background1"/>
      </w:tblBorders>
    </w:tblPr>
    <w:tcPr>
      <w:shd w:val="clear" w:color="auto" w:fill="FCD9D9" w:themeFill="accent2"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C0404" w:themeFill="accent2" w:themeFillShade="99"/>
      </w:tcPr>
    </w:tblStylePr>
    <w:tblStylePr w:type="firstCol">
      <w:rPr>
        <w:color w:val="FFFFFF" w:themeColor="background1"/>
      </w:rPr>
      <w:tblPr/>
      <w:tcPr>
        <w:tcBorders>
          <w:top w:val="nil"/>
          <w:left w:val="nil"/>
          <w:bottom w:val="nil"/>
          <w:right w:val="nil"/>
          <w:insideH w:val="single" w:sz="4" w:space="0" w:color="3C0404" w:themeColor="accent2" w:themeShade="99"/>
          <w:insideV w:val="nil"/>
        </w:tcBorders>
        <w:shd w:val="clear" w:color="auto" w:fill="3C0404"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C0404" w:themeFill="accent2" w:themeFillShade="99"/>
      </w:tcPr>
    </w:tblStylePr>
    <w:tblStylePr w:type="band1Vert">
      <w:tblPr/>
      <w:tcPr>
        <w:shd w:val="clear" w:color="auto" w:fill="F46868" w:themeFill="accent2" w:themeFillTint="66"/>
      </w:tcPr>
    </w:tblStylePr>
    <w:tblStylePr w:type="band1Horz">
      <w:tblPr/>
      <w:tcPr>
        <w:shd w:val="clear" w:color="auto" w:fill="F2434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414141" w:themeColor="accent4"/>
        <w:left w:val="single" w:sz="4" w:space="0" w:color="E3E3E3" w:themeColor="accent3"/>
        <w:bottom w:val="single" w:sz="4" w:space="0" w:color="E3E3E3" w:themeColor="accent3"/>
        <w:right w:val="single" w:sz="4" w:space="0" w:color="E3E3E3" w:themeColor="accent3"/>
        <w:insideH w:val="single" w:sz="4" w:space="0" w:color="FFFFFF" w:themeColor="background1"/>
        <w:insideV w:val="single" w:sz="4" w:space="0" w:color="FFFFFF" w:themeColor="background1"/>
      </w:tblBorders>
    </w:tblPr>
    <w:tcPr>
      <w:shd w:val="clear" w:color="auto" w:fill="FCFCFC" w:themeFill="accent3" w:themeFillTint="19"/>
    </w:tcPr>
    <w:tblStylePr w:type="firstRow">
      <w:rPr>
        <w:b/>
        <w:bCs/>
      </w:rPr>
      <w:tblPr/>
      <w:tcPr>
        <w:tcBorders>
          <w:top w:val="nil"/>
          <w:left w:val="nil"/>
          <w:bottom w:val="single" w:sz="24" w:space="0" w:color="414141"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8888" w:themeFill="accent3" w:themeFillShade="99"/>
      </w:tcPr>
    </w:tblStylePr>
    <w:tblStylePr w:type="firstCol">
      <w:rPr>
        <w:color w:val="FFFFFF" w:themeColor="background1"/>
      </w:rPr>
      <w:tblPr/>
      <w:tcPr>
        <w:tcBorders>
          <w:top w:val="nil"/>
          <w:left w:val="nil"/>
          <w:bottom w:val="nil"/>
          <w:right w:val="nil"/>
          <w:insideH w:val="single" w:sz="4" w:space="0" w:color="888888" w:themeColor="accent3" w:themeShade="99"/>
          <w:insideV w:val="nil"/>
        </w:tcBorders>
        <w:shd w:val="clear" w:color="auto" w:fill="88888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88888" w:themeFill="accent3" w:themeFillShade="99"/>
      </w:tcPr>
    </w:tblStylePr>
    <w:tblStylePr w:type="band1Vert">
      <w:tblPr/>
      <w:tcPr>
        <w:shd w:val="clear" w:color="auto" w:fill="F3F3F3" w:themeFill="accent3" w:themeFillTint="66"/>
      </w:tcPr>
    </w:tblStylePr>
    <w:tblStylePr w:type="band1Horz">
      <w:tblPr/>
      <w:tcPr>
        <w:shd w:val="clear" w:color="auto" w:fill="F1F1F1" w:themeFill="accent3" w:themeFillTint="7F"/>
      </w:tcPr>
    </w:tblStylePr>
  </w:style>
  <w:style w:type="table" w:styleId="ColorfulShading-Accent4">
    <w:name w:val="Colorful Shading Accent 4"/>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E3E3E3" w:themeColor="accent3"/>
        <w:left w:val="single" w:sz="4" w:space="0" w:color="414141" w:themeColor="accent4"/>
        <w:bottom w:val="single" w:sz="4" w:space="0" w:color="414141" w:themeColor="accent4"/>
        <w:right w:val="single" w:sz="4" w:space="0" w:color="414141" w:themeColor="accent4"/>
        <w:insideH w:val="single" w:sz="4" w:space="0" w:color="FFFFFF" w:themeColor="background1"/>
        <w:insideV w:val="single" w:sz="4" w:space="0" w:color="FFFFFF" w:themeColor="background1"/>
      </w:tblBorders>
    </w:tblPr>
    <w:tcPr>
      <w:shd w:val="clear" w:color="auto" w:fill="ECECEC" w:themeFill="accent4" w:themeFillTint="19"/>
    </w:tcPr>
    <w:tblStylePr w:type="firstRow">
      <w:rPr>
        <w:b/>
        <w:bCs/>
      </w:rPr>
      <w:tblPr/>
      <w:tcPr>
        <w:tcBorders>
          <w:top w:val="nil"/>
          <w:left w:val="nil"/>
          <w:bottom w:val="single" w:sz="24" w:space="0" w:color="E3E3E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2727" w:themeFill="accent4" w:themeFillShade="99"/>
      </w:tcPr>
    </w:tblStylePr>
    <w:tblStylePr w:type="firstCol">
      <w:rPr>
        <w:color w:val="FFFFFF" w:themeColor="background1"/>
      </w:rPr>
      <w:tblPr/>
      <w:tcPr>
        <w:tcBorders>
          <w:top w:val="nil"/>
          <w:left w:val="nil"/>
          <w:bottom w:val="nil"/>
          <w:right w:val="nil"/>
          <w:insideH w:val="single" w:sz="4" w:space="0" w:color="272727" w:themeColor="accent4" w:themeShade="99"/>
          <w:insideV w:val="nil"/>
        </w:tcBorders>
        <w:shd w:val="clear" w:color="auto" w:fill="27272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72727" w:themeFill="accent4" w:themeFillShade="99"/>
      </w:tcPr>
    </w:tblStylePr>
    <w:tblStylePr w:type="band1Vert">
      <w:tblPr/>
      <w:tcPr>
        <w:shd w:val="clear" w:color="auto" w:fill="B3B3B3" w:themeFill="accent4" w:themeFillTint="66"/>
      </w:tcPr>
    </w:tblStylePr>
    <w:tblStylePr w:type="band1Horz">
      <w:tblPr/>
      <w:tcPr>
        <w:shd w:val="clear" w:color="auto" w:fill="A0A0A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FFFF" w:themeColor="accent6"/>
        <w:left w:val="single" w:sz="4" w:space="0" w:color="E4CED0" w:themeColor="accent5"/>
        <w:bottom w:val="single" w:sz="4" w:space="0" w:color="E4CED0" w:themeColor="accent5"/>
        <w:right w:val="single" w:sz="4" w:space="0" w:color="E4CED0" w:themeColor="accent5"/>
        <w:insideH w:val="single" w:sz="4" w:space="0" w:color="FFFFFF" w:themeColor="background1"/>
        <w:insideV w:val="single" w:sz="4" w:space="0" w:color="FFFFFF" w:themeColor="background1"/>
      </w:tblBorders>
    </w:tblPr>
    <w:tcPr>
      <w:shd w:val="clear" w:color="auto" w:fill="FCFAFA" w:themeFill="accent5" w:themeFillTint="19"/>
    </w:tcPr>
    <w:tblStylePr w:type="firstRow">
      <w:rPr>
        <w:b/>
        <w:bCs/>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65E64" w:themeFill="accent5" w:themeFillShade="99"/>
      </w:tcPr>
    </w:tblStylePr>
    <w:tblStylePr w:type="firstCol">
      <w:rPr>
        <w:color w:val="FFFFFF" w:themeColor="background1"/>
      </w:rPr>
      <w:tblPr/>
      <w:tcPr>
        <w:tcBorders>
          <w:top w:val="nil"/>
          <w:left w:val="nil"/>
          <w:bottom w:val="nil"/>
          <w:right w:val="nil"/>
          <w:insideH w:val="single" w:sz="4" w:space="0" w:color="A65E64" w:themeColor="accent5" w:themeShade="99"/>
          <w:insideV w:val="nil"/>
        </w:tcBorders>
        <w:shd w:val="clear" w:color="auto" w:fill="A65E6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65E64" w:themeFill="accent5" w:themeFillShade="99"/>
      </w:tcPr>
    </w:tblStylePr>
    <w:tblStylePr w:type="band1Vert">
      <w:tblPr/>
      <w:tcPr>
        <w:shd w:val="clear" w:color="auto" w:fill="F4EBEB" w:themeFill="accent5" w:themeFillTint="66"/>
      </w:tcPr>
    </w:tblStylePr>
    <w:tblStylePr w:type="band1Horz">
      <w:tblPr/>
      <w:tcPr>
        <w:shd w:val="clear" w:color="auto" w:fill="F1E6E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E4CED0" w:themeColor="accent5"/>
        <w:left w:val="single" w:sz="4" w:space="0" w:color="FFFFFF" w:themeColor="accent6"/>
        <w:bottom w:val="single" w:sz="4" w:space="0" w:color="FFFFFF" w:themeColor="accent6"/>
        <w:right w:val="single" w:sz="4" w:space="0" w:color="FFFFFF" w:themeColor="accent6"/>
        <w:insideH w:val="single" w:sz="4" w:space="0" w:color="FFFFFF" w:themeColor="background1"/>
        <w:insideV w:val="single" w:sz="4" w:space="0" w:color="FFFFFF" w:themeColor="background1"/>
      </w:tblBorders>
    </w:tblPr>
    <w:tcPr>
      <w:shd w:val="clear" w:color="auto" w:fill="FFFFFF" w:themeFill="accent6" w:themeFillTint="19"/>
    </w:tcPr>
    <w:tblStylePr w:type="firstRow">
      <w:rPr>
        <w:b/>
        <w:bCs/>
      </w:rPr>
      <w:tblPr/>
      <w:tcPr>
        <w:tcBorders>
          <w:top w:val="nil"/>
          <w:left w:val="nil"/>
          <w:bottom w:val="single" w:sz="24" w:space="0" w:color="E4CED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6" w:themeFillShade="99"/>
      </w:tcPr>
    </w:tblStylePr>
    <w:tblStylePr w:type="firstCol">
      <w:rPr>
        <w:color w:val="FFFFFF" w:themeColor="background1"/>
      </w:rPr>
      <w:tblPr/>
      <w:tcPr>
        <w:tcBorders>
          <w:top w:val="nil"/>
          <w:left w:val="nil"/>
          <w:bottom w:val="nil"/>
          <w:right w:val="nil"/>
          <w:insideH w:val="single" w:sz="4" w:space="0" w:color="999999" w:themeColor="accent6" w:themeShade="99"/>
          <w:insideV w:val="nil"/>
        </w:tcBorders>
        <w:shd w:val="clear" w:color="auto" w:fill="99999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6" w:themeFillShade="99"/>
      </w:tcPr>
    </w:tblStylePr>
    <w:tblStylePr w:type="band1Vert">
      <w:tblPr/>
      <w:tcPr>
        <w:shd w:val="clear" w:color="auto" w:fill="FFFFFF" w:themeFill="accent6" w:themeFillTint="66"/>
      </w:tcPr>
    </w:tblStylePr>
    <w:tblStylePr w:type="band1Horz">
      <w:tblPr/>
      <w:tcPr>
        <w:shd w:val="clear" w:color="auto" w:fill="FFFFF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72222"/>
    <w:rPr>
      <w:sz w:val="22"/>
      <w:szCs w:val="16"/>
    </w:rPr>
  </w:style>
  <w:style w:type="paragraph" w:styleId="CommentText">
    <w:name w:val="annotation text"/>
    <w:basedOn w:val="Normal"/>
    <w:link w:val="CommentTextChar"/>
    <w:uiPriority w:val="99"/>
    <w:semiHidden/>
    <w:unhideWhenUsed/>
    <w:rsid w:val="00572222"/>
    <w:pPr>
      <w:spacing w:line="240" w:lineRule="auto"/>
    </w:pPr>
  </w:style>
  <w:style w:type="character" w:customStyle="1" w:styleId="CommentTextChar">
    <w:name w:val="Comment Text Char"/>
    <w:basedOn w:val="DefaultParagraphFont"/>
    <w:link w:val="CommentText"/>
    <w:uiPriority w:val="99"/>
    <w:semiHidden/>
    <w:rsid w:val="00572222"/>
    <w:rPr>
      <w:kern w:val="16"/>
      <w:sz w:val="22"/>
      <w14:ligatures w14:val="standardContextual"/>
      <w14:numForm w14:val="oldStyle"/>
      <w14:numSpacing w14:val="proportional"/>
      <w14:cntxtAlts/>
    </w:rPr>
  </w:style>
  <w:style w:type="paragraph" w:styleId="CommentSubject">
    <w:name w:val="annotation subject"/>
    <w:basedOn w:val="CommentText"/>
    <w:next w:val="CommentText"/>
    <w:link w:val="CommentSubjectChar"/>
    <w:uiPriority w:val="99"/>
    <w:semiHidden/>
    <w:unhideWhenUsed/>
    <w:rsid w:val="00572222"/>
    <w:rPr>
      <w:b/>
      <w:bCs/>
    </w:rPr>
  </w:style>
  <w:style w:type="character" w:customStyle="1" w:styleId="CommentSubjectChar">
    <w:name w:val="Comment Subject Char"/>
    <w:basedOn w:val="CommentTextChar"/>
    <w:link w:val="CommentSubject"/>
    <w:uiPriority w:val="99"/>
    <w:semiHidden/>
    <w:rsid w:val="00572222"/>
    <w:rPr>
      <w:b/>
      <w:bCs/>
      <w:kern w:val="16"/>
      <w:sz w:val="22"/>
      <w14:ligatures w14:val="standardContextual"/>
      <w14:numForm w14:val="oldStyle"/>
      <w14:numSpacing w14:val="proportional"/>
      <w14:cntxtAlts/>
    </w:rPr>
  </w:style>
  <w:style w:type="table" w:styleId="DarkList">
    <w:name w:val="Dark List"/>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2626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121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C1C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C1C1C" w:themeFill="accent1" w:themeFillShade="BF"/>
      </w:tcPr>
    </w:tblStylePr>
    <w:tblStylePr w:type="band1Vert">
      <w:tblPr/>
      <w:tcPr>
        <w:tcBorders>
          <w:top w:val="nil"/>
          <w:left w:val="nil"/>
          <w:bottom w:val="nil"/>
          <w:right w:val="nil"/>
          <w:insideH w:val="nil"/>
          <w:insideV w:val="nil"/>
        </w:tcBorders>
        <w:shd w:val="clear" w:color="auto" w:fill="1C1C1C" w:themeFill="accent1" w:themeFillShade="BF"/>
      </w:tcPr>
    </w:tblStylePr>
    <w:tblStylePr w:type="band1Horz">
      <w:tblPr/>
      <w:tcPr>
        <w:tcBorders>
          <w:top w:val="nil"/>
          <w:left w:val="nil"/>
          <w:bottom w:val="nil"/>
          <w:right w:val="nil"/>
          <w:insideH w:val="nil"/>
          <w:insideV w:val="nil"/>
        </w:tcBorders>
        <w:shd w:val="clear" w:color="auto" w:fill="1C1C1C" w:themeFill="accent1" w:themeFillShade="BF"/>
      </w:tcPr>
    </w:tblStylePr>
  </w:style>
  <w:style w:type="table" w:styleId="DarkList-Accent2">
    <w:name w:val="Dark List Accent 2"/>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65070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030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4B050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4B0505" w:themeFill="accent2" w:themeFillShade="BF"/>
      </w:tcPr>
    </w:tblStylePr>
    <w:tblStylePr w:type="band1Vert">
      <w:tblPr/>
      <w:tcPr>
        <w:tcBorders>
          <w:top w:val="nil"/>
          <w:left w:val="nil"/>
          <w:bottom w:val="nil"/>
          <w:right w:val="nil"/>
          <w:insideH w:val="nil"/>
          <w:insideV w:val="nil"/>
        </w:tcBorders>
        <w:shd w:val="clear" w:color="auto" w:fill="4B0505" w:themeFill="accent2" w:themeFillShade="BF"/>
      </w:tcPr>
    </w:tblStylePr>
    <w:tblStylePr w:type="band1Horz">
      <w:tblPr/>
      <w:tcPr>
        <w:tcBorders>
          <w:top w:val="nil"/>
          <w:left w:val="nil"/>
          <w:bottom w:val="nil"/>
          <w:right w:val="nil"/>
          <w:insideH w:val="nil"/>
          <w:insideV w:val="nil"/>
        </w:tcBorders>
        <w:shd w:val="clear" w:color="auto" w:fill="4B0505" w:themeFill="accent2" w:themeFillShade="BF"/>
      </w:tcPr>
    </w:tblStylePr>
  </w:style>
  <w:style w:type="table" w:styleId="DarkList-Accent3">
    <w:name w:val="Dark List Accent 3"/>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E3E3E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717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AAAA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AAAAA" w:themeFill="accent3" w:themeFillShade="BF"/>
      </w:tcPr>
    </w:tblStylePr>
    <w:tblStylePr w:type="band1Vert">
      <w:tblPr/>
      <w:tcPr>
        <w:tcBorders>
          <w:top w:val="nil"/>
          <w:left w:val="nil"/>
          <w:bottom w:val="nil"/>
          <w:right w:val="nil"/>
          <w:insideH w:val="nil"/>
          <w:insideV w:val="nil"/>
        </w:tcBorders>
        <w:shd w:val="clear" w:color="auto" w:fill="AAAAAA" w:themeFill="accent3" w:themeFillShade="BF"/>
      </w:tcPr>
    </w:tblStylePr>
    <w:tblStylePr w:type="band1Horz">
      <w:tblPr/>
      <w:tcPr>
        <w:tcBorders>
          <w:top w:val="nil"/>
          <w:left w:val="nil"/>
          <w:bottom w:val="nil"/>
          <w:right w:val="nil"/>
          <w:insideH w:val="nil"/>
          <w:insideV w:val="nil"/>
        </w:tcBorders>
        <w:shd w:val="clear" w:color="auto" w:fill="AAAAAA" w:themeFill="accent3" w:themeFillShade="BF"/>
      </w:tcPr>
    </w:tblStylePr>
  </w:style>
  <w:style w:type="table" w:styleId="DarkList-Accent4">
    <w:name w:val="Dark List Accent 4"/>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414141"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202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0303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03030" w:themeFill="accent4" w:themeFillShade="BF"/>
      </w:tcPr>
    </w:tblStylePr>
    <w:tblStylePr w:type="band1Vert">
      <w:tblPr/>
      <w:tcPr>
        <w:tcBorders>
          <w:top w:val="nil"/>
          <w:left w:val="nil"/>
          <w:bottom w:val="nil"/>
          <w:right w:val="nil"/>
          <w:insideH w:val="nil"/>
          <w:insideV w:val="nil"/>
        </w:tcBorders>
        <w:shd w:val="clear" w:color="auto" w:fill="303030" w:themeFill="accent4" w:themeFillShade="BF"/>
      </w:tcPr>
    </w:tblStylePr>
    <w:tblStylePr w:type="band1Horz">
      <w:tblPr/>
      <w:tcPr>
        <w:tcBorders>
          <w:top w:val="nil"/>
          <w:left w:val="nil"/>
          <w:bottom w:val="nil"/>
          <w:right w:val="nil"/>
          <w:insideH w:val="nil"/>
          <w:insideV w:val="nil"/>
        </w:tcBorders>
        <w:shd w:val="clear" w:color="auto" w:fill="303030" w:themeFill="accent4" w:themeFillShade="BF"/>
      </w:tcPr>
    </w:tblStylePr>
  </w:style>
  <w:style w:type="table" w:styleId="DarkList-Accent5">
    <w:name w:val="Dark List Accent 5"/>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E4CED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B4C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D878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D878C" w:themeFill="accent5" w:themeFillShade="BF"/>
      </w:tcPr>
    </w:tblStylePr>
    <w:tblStylePr w:type="band1Vert">
      <w:tblPr/>
      <w:tcPr>
        <w:tcBorders>
          <w:top w:val="nil"/>
          <w:left w:val="nil"/>
          <w:bottom w:val="nil"/>
          <w:right w:val="nil"/>
          <w:insideH w:val="nil"/>
          <w:insideV w:val="nil"/>
        </w:tcBorders>
        <w:shd w:val="clear" w:color="auto" w:fill="BD878C" w:themeFill="accent5" w:themeFillShade="BF"/>
      </w:tcPr>
    </w:tblStylePr>
    <w:tblStylePr w:type="band1Horz">
      <w:tblPr/>
      <w:tcPr>
        <w:tcBorders>
          <w:top w:val="nil"/>
          <w:left w:val="nil"/>
          <w:bottom w:val="nil"/>
          <w:right w:val="nil"/>
          <w:insideH w:val="nil"/>
          <w:insideV w:val="nil"/>
        </w:tcBorders>
        <w:shd w:val="clear" w:color="auto" w:fill="BD878C" w:themeFill="accent5" w:themeFillShade="BF"/>
      </w:tcPr>
    </w:tblStylePr>
  </w:style>
  <w:style w:type="table" w:styleId="DarkList-Accent6">
    <w:name w:val="Dark List Accent 6"/>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FFF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6" w:themeFillShade="BF"/>
      </w:tcPr>
    </w:tblStylePr>
    <w:tblStylePr w:type="band1Vert">
      <w:tblPr/>
      <w:tcPr>
        <w:tcBorders>
          <w:top w:val="nil"/>
          <w:left w:val="nil"/>
          <w:bottom w:val="nil"/>
          <w:right w:val="nil"/>
          <w:insideH w:val="nil"/>
          <w:insideV w:val="nil"/>
        </w:tcBorders>
        <w:shd w:val="clear" w:color="auto" w:fill="BFBFBF" w:themeFill="accent6" w:themeFillShade="BF"/>
      </w:tcPr>
    </w:tblStylePr>
    <w:tblStylePr w:type="band1Horz">
      <w:tblPr/>
      <w:tcPr>
        <w:tcBorders>
          <w:top w:val="nil"/>
          <w:left w:val="nil"/>
          <w:bottom w:val="nil"/>
          <w:right w:val="nil"/>
          <w:insideH w:val="nil"/>
          <w:insideV w:val="nil"/>
        </w:tcBorders>
        <w:shd w:val="clear" w:color="auto" w:fill="BFBFBF" w:themeFill="accent6" w:themeFillShade="BF"/>
      </w:tcPr>
    </w:tblStylePr>
  </w:style>
  <w:style w:type="paragraph" w:styleId="DocumentMap">
    <w:name w:val="Document Map"/>
    <w:basedOn w:val="Normal"/>
    <w:link w:val="DocumentMapChar"/>
    <w:uiPriority w:val="99"/>
    <w:semiHidden/>
    <w:unhideWhenUsed/>
    <w:rsid w:val="0057222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572222"/>
    <w:rPr>
      <w:rFonts w:ascii="Segoe UI" w:hAnsi="Segoe UI" w:cs="Segoe UI"/>
      <w:kern w:val="16"/>
      <w:sz w:val="22"/>
      <w:szCs w:val="16"/>
      <w14:ligatures w14:val="standardContextual"/>
      <w14:numForm w14:val="oldStyle"/>
      <w14:numSpacing w14:val="proportional"/>
      <w14:cntxtAlts/>
    </w:rPr>
  </w:style>
  <w:style w:type="paragraph" w:styleId="E-mailSignature">
    <w:name w:val="E-mail Signature"/>
    <w:basedOn w:val="Normal"/>
    <w:link w:val="E-mailSignatureChar"/>
    <w:uiPriority w:val="99"/>
    <w:semiHidden/>
    <w:unhideWhenUsed/>
    <w:rsid w:val="00572222"/>
    <w:pPr>
      <w:spacing w:after="0" w:line="240" w:lineRule="auto"/>
    </w:pPr>
  </w:style>
  <w:style w:type="character" w:customStyle="1" w:styleId="E-mailSignatureChar">
    <w:name w:val="E-mail Signature Char"/>
    <w:basedOn w:val="DefaultParagraphFont"/>
    <w:link w:val="E-mailSignature"/>
    <w:uiPriority w:val="99"/>
    <w:semiHidden/>
    <w:rsid w:val="00572222"/>
    <w:rPr>
      <w:kern w:val="16"/>
      <w:sz w:val="22"/>
      <w14:ligatures w14:val="standardContextual"/>
      <w14:numForm w14:val="oldStyle"/>
      <w14:numSpacing w14:val="proportional"/>
      <w14:cntxtAlts/>
    </w:rPr>
  </w:style>
  <w:style w:type="character" w:styleId="Emphasis">
    <w:name w:val="Emphasis"/>
    <w:basedOn w:val="DefaultParagraphFont"/>
    <w:uiPriority w:val="20"/>
    <w:semiHidden/>
    <w:qFormat/>
    <w:rsid w:val="00572222"/>
    <w:rPr>
      <w:i/>
      <w:iCs/>
      <w:sz w:val="22"/>
    </w:rPr>
  </w:style>
  <w:style w:type="character" w:styleId="EndnoteReference">
    <w:name w:val="endnote reference"/>
    <w:basedOn w:val="DefaultParagraphFont"/>
    <w:uiPriority w:val="99"/>
    <w:semiHidden/>
    <w:unhideWhenUsed/>
    <w:rsid w:val="00572222"/>
    <w:rPr>
      <w:sz w:val="22"/>
      <w:vertAlign w:val="superscript"/>
    </w:rPr>
  </w:style>
  <w:style w:type="paragraph" w:styleId="EndnoteText">
    <w:name w:val="endnote text"/>
    <w:basedOn w:val="Normal"/>
    <w:link w:val="EndnoteTextChar"/>
    <w:uiPriority w:val="99"/>
    <w:semiHidden/>
    <w:unhideWhenUsed/>
    <w:rsid w:val="00572222"/>
    <w:pPr>
      <w:spacing w:after="0" w:line="240" w:lineRule="auto"/>
    </w:pPr>
  </w:style>
  <w:style w:type="character" w:customStyle="1" w:styleId="EndnoteTextChar">
    <w:name w:val="Endnote Text Char"/>
    <w:basedOn w:val="DefaultParagraphFont"/>
    <w:link w:val="EndnoteText"/>
    <w:uiPriority w:val="99"/>
    <w:semiHidden/>
    <w:rsid w:val="00572222"/>
    <w:rPr>
      <w:kern w:val="16"/>
      <w:sz w:val="22"/>
      <w14:ligatures w14:val="standardContextual"/>
      <w14:numForm w14:val="oldStyle"/>
      <w14:numSpacing w14:val="proportional"/>
      <w14:cntxtAlts/>
    </w:rPr>
  </w:style>
  <w:style w:type="paragraph" w:styleId="EnvelopeAddress">
    <w:name w:val="envelope address"/>
    <w:basedOn w:val="Normal"/>
    <w:uiPriority w:val="99"/>
    <w:semiHidden/>
    <w:unhideWhenUsed/>
    <w:rsid w:val="0057222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2222"/>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0F51EC"/>
    <w:rPr>
      <w:color w:val="320303" w:themeColor="accent2" w:themeShade="80"/>
      <w:sz w:val="22"/>
      <w:u w:val="single"/>
    </w:rPr>
  </w:style>
  <w:style w:type="character" w:styleId="FootnoteReference">
    <w:name w:val="footnote reference"/>
    <w:basedOn w:val="DefaultParagraphFont"/>
    <w:uiPriority w:val="99"/>
    <w:semiHidden/>
    <w:unhideWhenUsed/>
    <w:rsid w:val="00572222"/>
    <w:rPr>
      <w:sz w:val="22"/>
      <w:vertAlign w:val="superscript"/>
    </w:rPr>
  </w:style>
  <w:style w:type="paragraph" w:styleId="FootnoteText">
    <w:name w:val="footnote text"/>
    <w:basedOn w:val="Normal"/>
    <w:link w:val="FootnoteTextChar"/>
    <w:uiPriority w:val="99"/>
    <w:semiHidden/>
    <w:unhideWhenUsed/>
    <w:rsid w:val="00572222"/>
    <w:pPr>
      <w:spacing w:after="0" w:line="240" w:lineRule="auto"/>
    </w:pPr>
  </w:style>
  <w:style w:type="character" w:customStyle="1" w:styleId="FootnoteTextChar">
    <w:name w:val="Footnote Text Char"/>
    <w:basedOn w:val="DefaultParagraphFont"/>
    <w:link w:val="FootnoteText"/>
    <w:uiPriority w:val="99"/>
    <w:semiHidden/>
    <w:rsid w:val="00572222"/>
    <w:rPr>
      <w:kern w:val="16"/>
      <w:sz w:val="22"/>
      <w14:ligatures w14:val="standardContextual"/>
      <w14:numForm w14:val="oldStyle"/>
      <w14:numSpacing w14:val="proportional"/>
      <w14:cntxtAlts/>
    </w:rPr>
  </w:style>
  <w:style w:type="table" w:styleId="GridTable1Light">
    <w:name w:val="Grid Table 1 Light"/>
    <w:basedOn w:val="TableNormal"/>
    <w:uiPriority w:val="46"/>
    <w:rsid w:val="005722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2222"/>
    <w:pPr>
      <w:spacing w:after="0" w:line="240" w:lineRule="auto"/>
    </w:pPr>
    <w:tblPr>
      <w:tblStyleRowBandSize w:val="1"/>
      <w:tblStyleColBandSize w:val="1"/>
      <w:tblBorders>
        <w:top w:val="single" w:sz="4" w:space="0" w:color="A8A8A8" w:themeColor="accent1" w:themeTint="66"/>
        <w:left w:val="single" w:sz="4" w:space="0" w:color="A8A8A8" w:themeColor="accent1" w:themeTint="66"/>
        <w:bottom w:val="single" w:sz="4" w:space="0" w:color="A8A8A8" w:themeColor="accent1" w:themeTint="66"/>
        <w:right w:val="single" w:sz="4" w:space="0" w:color="A8A8A8" w:themeColor="accent1" w:themeTint="66"/>
        <w:insideH w:val="single" w:sz="4" w:space="0" w:color="A8A8A8" w:themeColor="accent1" w:themeTint="66"/>
        <w:insideV w:val="single" w:sz="4" w:space="0" w:color="A8A8A8" w:themeColor="accent1" w:themeTint="66"/>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2" w:space="0" w:color="7C7C7C"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2222"/>
    <w:pPr>
      <w:spacing w:after="0" w:line="240" w:lineRule="auto"/>
    </w:pPr>
    <w:tblPr>
      <w:tblStyleRowBandSize w:val="1"/>
      <w:tblStyleColBandSize w:val="1"/>
      <w:tblBorders>
        <w:top w:val="single" w:sz="4" w:space="0" w:color="F46868" w:themeColor="accent2" w:themeTint="66"/>
        <w:left w:val="single" w:sz="4" w:space="0" w:color="F46868" w:themeColor="accent2" w:themeTint="66"/>
        <w:bottom w:val="single" w:sz="4" w:space="0" w:color="F46868" w:themeColor="accent2" w:themeTint="66"/>
        <w:right w:val="single" w:sz="4" w:space="0" w:color="F46868" w:themeColor="accent2" w:themeTint="66"/>
        <w:insideH w:val="single" w:sz="4" w:space="0" w:color="F46868" w:themeColor="accent2" w:themeTint="66"/>
        <w:insideV w:val="single" w:sz="4" w:space="0" w:color="F46868" w:themeColor="accent2" w:themeTint="66"/>
      </w:tblBorders>
    </w:tblPr>
    <w:tblStylePr w:type="firstRow">
      <w:rPr>
        <w:b/>
        <w:bCs/>
      </w:rPr>
      <w:tblPr/>
      <w:tcPr>
        <w:tcBorders>
          <w:bottom w:val="single" w:sz="12" w:space="0" w:color="EF1D1D" w:themeColor="accent2" w:themeTint="99"/>
        </w:tcBorders>
      </w:tcPr>
    </w:tblStylePr>
    <w:tblStylePr w:type="lastRow">
      <w:rPr>
        <w:b/>
        <w:bCs/>
      </w:rPr>
      <w:tblPr/>
      <w:tcPr>
        <w:tcBorders>
          <w:top w:val="double" w:sz="2" w:space="0" w:color="EF1D1D"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2222"/>
    <w:pPr>
      <w:spacing w:after="0" w:line="240" w:lineRule="auto"/>
    </w:pPr>
    <w:tblPr>
      <w:tblStyleRowBandSize w:val="1"/>
      <w:tblStyleColBandSize w:val="1"/>
      <w:tblBorders>
        <w:top w:val="single" w:sz="4" w:space="0" w:color="F3F3F3" w:themeColor="accent3" w:themeTint="66"/>
        <w:left w:val="single" w:sz="4" w:space="0" w:color="F3F3F3" w:themeColor="accent3" w:themeTint="66"/>
        <w:bottom w:val="single" w:sz="4" w:space="0" w:color="F3F3F3" w:themeColor="accent3" w:themeTint="66"/>
        <w:right w:val="single" w:sz="4" w:space="0" w:color="F3F3F3" w:themeColor="accent3" w:themeTint="66"/>
        <w:insideH w:val="single" w:sz="4" w:space="0" w:color="F3F3F3" w:themeColor="accent3" w:themeTint="66"/>
        <w:insideV w:val="single" w:sz="4" w:space="0" w:color="F3F3F3" w:themeColor="accent3" w:themeTint="66"/>
      </w:tblBorders>
    </w:tblPr>
    <w:tblStylePr w:type="firstRow">
      <w:rPr>
        <w:b/>
        <w:bCs/>
      </w:rPr>
      <w:tblPr/>
      <w:tcPr>
        <w:tcBorders>
          <w:bottom w:val="single" w:sz="12" w:space="0" w:color="EEEEEE" w:themeColor="accent3" w:themeTint="99"/>
        </w:tcBorders>
      </w:tcPr>
    </w:tblStylePr>
    <w:tblStylePr w:type="lastRow">
      <w:rPr>
        <w:b/>
        <w:bCs/>
      </w:rPr>
      <w:tblPr/>
      <w:tcPr>
        <w:tcBorders>
          <w:top w:val="double" w:sz="2" w:space="0" w:color="EEEEEE"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72222"/>
    <w:pPr>
      <w:spacing w:after="0" w:line="240" w:lineRule="auto"/>
    </w:pPr>
    <w:tblPr>
      <w:tblStyleRowBandSize w:val="1"/>
      <w:tblStyleColBandSize w:val="1"/>
      <w:tblBorders>
        <w:top w:val="single" w:sz="4" w:space="0" w:color="B3B3B3" w:themeColor="accent4" w:themeTint="66"/>
        <w:left w:val="single" w:sz="4" w:space="0" w:color="B3B3B3" w:themeColor="accent4" w:themeTint="66"/>
        <w:bottom w:val="single" w:sz="4" w:space="0" w:color="B3B3B3" w:themeColor="accent4" w:themeTint="66"/>
        <w:right w:val="single" w:sz="4" w:space="0" w:color="B3B3B3" w:themeColor="accent4" w:themeTint="66"/>
        <w:insideH w:val="single" w:sz="4" w:space="0" w:color="B3B3B3" w:themeColor="accent4" w:themeTint="66"/>
        <w:insideV w:val="single" w:sz="4" w:space="0" w:color="B3B3B3" w:themeColor="accent4" w:themeTint="66"/>
      </w:tblBorders>
    </w:tblPr>
    <w:tblStylePr w:type="firstRow">
      <w:rPr>
        <w:b/>
        <w:bCs/>
      </w:rPr>
      <w:tblPr/>
      <w:tcPr>
        <w:tcBorders>
          <w:bottom w:val="single" w:sz="12" w:space="0" w:color="8D8D8D" w:themeColor="accent4" w:themeTint="99"/>
        </w:tcBorders>
      </w:tcPr>
    </w:tblStylePr>
    <w:tblStylePr w:type="lastRow">
      <w:rPr>
        <w:b/>
        <w:bCs/>
      </w:rPr>
      <w:tblPr/>
      <w:tcPr>
        <w:tcBorders>
          <w:top w:val="double" w:sz="2" w:space="0" w:color="8D8D8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72222"/>
    <w:pPr>
      <w:spacing w:after="0" w:line="240" w:lineRule="auto"/>
    </w:pPr>
    <w:tblPr>
      <w:tblStyleRowBandSize w:val="1"/>
      <w:tblStyleColBandSize w:val="1"/>
      <w:tblBorders>
        <w:top w:val="single" w:sz="4" w:space="0" w:color="F4EBEB" w:themeColor="accent5" w:themeTint="66"/>
        <w:left w:val="single" w:sz="4" w:space="0" w:color="F4EBEB" w:themeColor="accent5" w:themeTint="66"/>
        <w:bottom w:val="single" w:sz="4" w:space="0" w:color="F4EBEB" w:themeColor="accent5" w:themeTint="66"/>
        <w:right w:val="single" w:sz="4" w:space="0" w:color="F4EBEB" w:themeColor="accent5" w:themeTint="66"/>
        <w:insideH w:val="single" w:sz="4" w:space="0" w:color="F4EBEB" w:themeColor="accent5" w:themeTint="66"/>
        <w:insideV w:val="single" w:sz="4" w:space="0" w:color="F4EBEB" w:themeColor="accent5" w:themeTint="66"/>
      </w:tblBorders>
    </w:tblPr>
    <w:tblStylePr w:type="firstRow">
      <w:rPr>
        <w:b/>
        <w:bCs/>
      </w:rPr>
      <w:tblPr/>
      <w:tcPr>
        <w:tcBorders>
          <w:bottom w:val="single" w:sz="12" w:space="0" w:color="EEE1E2" w:themeColor="accent5" w:themeTint="99"/>
        </w:tcBorders>
      </w:tcPr>
    </w:tblStylePr>
    <w:tblStylePr w:type="lastRow">
      <w:rPr>
        <w:b/>
        <w:bCs/>
      </w:rPr>
      <w:tblPr/>
      <w:tcPr>
        <w:tcBorders>
          <w:top w:val="double" w:sz="2" w:space="0" w:color="EEE1E2"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72222"/>
    <w:pPr>
      <w:spacing w:after="0" w:line="240" w:lineRule="auto"/>
    </w:pPr>
    <w:tblPr>
      <w:tblStyleRowBandSize w:val="1"/>
      <w:tblStyleColBandSize w:val="1"/>
      <w:tblBorders>
        <w:top w:val="single" w:sz="4" w:space="0" w:color="FFFFFF" w:themeColor="accent6" w:themeTint="66"/>
        <w:left w:val="single" w:sz="4" w:space="0" w:color="FFFFFF" w:themeColor="accent6" w:themeTint="66"/>
        <w:bottom w:val="single" w:sz="4" w:space="0" w:color="FFFFFF" w:themeColor="accent6" w:themeTint="66"/>
        <w:right w:val="single" w:sz="4" w:space="0" w:color="FFFFFF" w:themeColor="accent6" w:themeTint="66"/>
        <w:insideH w:val="single" w:sz="4" w:space="0" w:color="FFFFFF" w:themeColor="accent6" w:themeTint="66"/>
        <w:insideV w:val="single" w:sz="4" w:space="0" w:color="FFFFFF" w:themeColor="accent6" w:themeTint="66"/>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2" w:space="0" w:color="FFFFF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7222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72222"/>
    <w:pPr>
      <w:spacing w:after="0" w:line="240" w:lineRule="auto"/>
    </w:pPr>
    <w:tblPr>
      <w:tblStyleRowBandSize w:val="1"/>
      <w:tblStyleColBandSize w:val="1"/>
      <w:tblBorders>
        <w:top w:val="single" w:sz="2" w:space="0" w:color="7C7C7C" w:themeColor="accent1" w:themeTint="99"/>
        <w:bottom w:val="single" w:sz="2" w:space="0" w:color="7C7C7C" w:themeColor="accent1" w:themeTint="99"/>
        <w:insideH w:val="single" w:sz="2" w:space="0" w:color="7C7C7C" w:themeColor="accent1" w:themeTint="99"/>
        <w:insideV w:val="single" w:sz="2" w:space="0" w:color="7C7C7C" w:themeColor="accent1" w:themeTint="99"/>
      </w:tblBorders>
    </w:tblPr>
    <w:tblStylePr w:type="firstRow">
      <w:rPr>
        <w:b/>
        <w:bCs/>
      </w:rPr>
      <w:tblPr/>
      <w:tcPr>
        <w:tcBorders>
          <w:top w:val="nil"/>
          <w:bottom w:val="single" w:sz="12" w:space="0" w:color="7C7C7C" w:themeColor="accent1" w:themeTint="99"/>
          <w:insideH w:val="nil"/>
          <w:insideV w:val="nil"/>
        </w:tcBorders>
        <w:shd w:val="clear" w:color="auto" w:fill="FFFFFF" w:themeFill="background1"/>
      </w:tcPr>
    </w:tblStylePr>
    <w:tblStylePr w:type="lastRow">
      <w:rPr>
        <w:b/>
        <w:bCs/>
      </w:rPr>
      <w:tblPr/>
      <w:tcPr>
        <w:tcBorders>
          <w:top w:val="double" w:sz="2" w:space="0" w:color="7C7C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2-Accent2">
    <w:name w:val="Grid Table 2 Accent 2"/>
    <w:basedOn w:val="TableNormal"/>
    <w:uiPriority w:val="47"/>
    <w:rsid w:val="00572222"/>
    <w:pPr>
      <w:spacing w:after="0" w:line="240" w:lineRule="auto"/>
    </w:pPr>
    <w:tblPr>
      <w:tblStyleRowBandSize w:val="1"/>
      <w:tblStyleColBandSize w:val="1"/>
      <w:tblBorders>
        <w:top w:val="single" w:sz="2" w:space="0" w:color="EF1D1D" w:themeColor="accent2" w:themeTint="99"/>
        <w:bottom w:val="single" w:sz="2" w:space="0" w:color="EF1D1D" w:themeColor="accent2" w:themeTint="99"/>
        <w:insideH w:val="single" w:sz="2" w:space="0" w:color="EF1D1D" w:themeColor="accent2" w:themeTint="99"/>
        <w:insideV w:val="single" w:sz="2" w:space="0" w:color="EF1D1D" w:themeColor="accent2" w:themeTint="99"/>
      </w:tblBorders>
    </w:tblPr>
    <w:tblStylePr w:type="firstRow">
      <w:rPr>
        <w:b/>
        <w:bCs/>
      </w:rPr>
      <w:tblPr/>
      <w:tcPr>
        <w:tcBorders>
          <w:top w:val="nil"/>
          <w:bottom w:val="single" w:sz="12" w:space="0" w:color="EF1D1D" w:themeColor="accent2" w:themeTint="99"/>
          <w:insideH w:val="nil"/>
          <w:insideV w:val="nil"/>
        </w:tcBorders>
        <w:shd w:val="clear" w:color="auto" w:fill="FFFFFF" w:themeFill="background1"/>
      </w:tcPr>
    </w:tblStylePr>
    <w:tblStylePr w:type="lastRow">
      <w:rPr>
        <w:b/>
        <w:bCs/>
      </w:rPr>
      <w:tblPr/>
      <w:tcPr>
        <w:tcBorders>
          <w:top w:val="double" w:sz="2" w:space="0" w:color="EF1D1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2-Accent3">
    <w:name w:val="Grid Table 2 Accent 3"/>
    <w:basedOn w:val="TableNormal"/>
    <w:uiPriority w:val="47"/>
    <w:rsid w:val="00572222"/>
    <w:pPr>
      <w:spacing w:after="0" w:line="240" w:lineRule="auto"/>
    </w:pPr>
    <w:tblPr>
      <w:tblStyleRowBandSize w:val="1"/>
      <w:tblStyleColBandSize w:val="1"/>
      <w:tblBorders>
        <w:top w:val="single" w:sz="2" w:space="0" w:color="EEEEEE" w:themeColor="accent3" w:themeTint="99"/>
        <w:bottom w:val="single" w:sz="2" w:space="0" w:color="EEEEEE" w:themeColor="accent3" w:themeTint="99"/>
        <w:insideH w:val="single" w:sz="2" w:space="0" w:color="EEEEEE" w:themeColor="accent3" w:themeTint="99"/>
        <w:insideV w:val="single" w:sz="2" w:space="0" w:color="EEEEEE" w:themeColor="accent3" w:themeTint="99"/>
      </w:tblBorders>
    </w:tblPr>
    <w:tblStylePr w:type="firstRow">
      <w:rPr>
        <w:b/>
        <w:bCs/>
      </w:rPr>
      <w:tblPr/>
      <w:tcPr>
        <w:tcBorders>
          <w:top w:val="nil"/>
          <w:bottom w:val="single" w:sz="12" w:space="0" w:color="EEEEEE" w:themeColor="accent3" w:themeTint="99"/>
          <w:insideH w:val="nil"/>
          <w:insideV w:val="nil"/>
        </w:tcBorders>
        <w:shd w:val="clear" w:color="auto" w:fill="FFFFFF" w:themeFill="background1"/>
      </w:tcPr>
    </w:tblStylePr>
    <w:tblStylePr w:type="lastRow">
      <w:rPr>
        <w:b/>
        <w:bCs/>
      </w:rPr>
      <w:tblPr/>
      <w:tcPr>
        <w:tcBorders>
          <w:top w:val="double" w:sz="2" w:space="0" w:color="EEEEE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2-Accent4">
    <w:name w:val="Grid Table 2 Accent 4"/>
    <w:basedOn w:val="TableNormal"/>
    <w:uiPriority w:val="47"/>
    <w:rsid w:val="00572222"/>
    <w:pPr>
      <w:spacing w:after="0" w:line="240" w:lineRule="auto"/>
    </w:pPr>
    <w:tblPr>
      <w:tblStyleRowBandSize w:val="1"/>
      <w:tblStyleColBandSize w:val="1"/>
      <w:tblBorders>
        <w:top w:val="single" w:sz="2" w:space="0" w:color="8D8D8D" w:themeColor="accent4" w:themeTint="99"/>
        <w:bottom w:val="single" w:sz="2" w:space="0" w:color="8D8D8D" w:themeColor="accent4" w:themeTint="99"/>
        <w:insideH w:val="single" w:sz="2" w:space="0" w:color="8D8D8D" w:themeColor="accent4" w:themeTint="99"/>
        <w:insideV w:val="single" w:sz="2" w:space="0" w:color="8D8D8D" w:themeColor="accent4" w:themeTint="99"/>
      </w:tblBorders>
    </w:tblPr>
    <w:tblStylePr w:type="firstRow">
      <w:rPr>
        <w:b/>
        <w:bCs/>
      </w:rPr>
      <w:tblPr/>
      <w:tcPr>
        <w:tcBorders>
          <w:top w:val="nil"/>
          <w:bottom w:val="single" w:sz="12" w:space="0" w:color="8D8D8D" w:themeColor="accent4" w:themeTint="99"/>
          <w:insideH w:val="nil"/>
          <w:insideV w:val="nil"/>
        </w:tcBorders>
        <w:shd w:val="clear" w:color="auto" w:fill="FFFFFF" w:themeFill="background1"/>
      </w:tcPr>
    </w:tblStylePr>
    <w:tblStylePr w:type="lastRow">
      <w:rPr>
        <w:b/>
        <w:bCs/>
      </w:rPr>
      <w:tblPr/>
      <w:tcPr>
        <w:tcBorders>
          <w:top w:val="double" w:sz="2" w:space="0" w:color="8D8D8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2-Accent5">
    <w:name w:val="Grid Table 2 Accent 5"/>
    <w:basedOn w:val="TableNormal"/>
    <w:uiPriority w:val="47"/>
    <w:rsid w:val="00572222"/>
    <w:pPr>
      <w:spacing w:after="0" w:line="240" w:lineRule="auto"/>
    </w:pPr>
    <w:tblPr>
      <w:tblStyleRowBandSize w:val="1"/>
      <w:tblStyleColBandSize w:val="1"/>
      <w:tblBorders>
        <w:top w:val="single" w:sz="2" w:space="0" w:color="EEE1E2" w:themeColor="accent5" w:themeTint="99"/>
        <w:bottom w:val="single" w:sz="2" w:space="0" w:color="EEE1E2" w:themeColor="accent5" w:themeTint="99"/>
        <w:insideH w:val="single" w:sz="2" w:space="0" w:color="EEE1E2" w:themeColor="accent5" w:themeTint="99"/>
        <w:insideV w:val="single" w:sz="2" w:space="0" w:color="EEE1E2" w:themeColor="accent5" w:themeTint="99"/>
      </w:tblBorders>
    </w:tblPr>
    <w:tblStylePr w:type="firstRow">
      <w:rPr>
        <w:b/>
        <w:bCs/>
      </w:rPr>
      <w:tblPr/>
      <w:tcPr>
        <w:tcBorders>
          <w:top w:val="nil"/>
          <w:bottom w:val="single" w:sz="12" w:space="0" w:color="EEE1E2" w:themeColor="accent5" w:themeTint="99"/>
          <w:insideH w:val="nil"/>
          <w:insideV w:val="nil"/>
        </w:tcBorders>
        <w:shd w:val="clear" w:color="auto" w:fill="FFFFFF" w:themeFill="background1"/>
      </w:tcPr>
    </w:tblStylePr>
    <w:tblStylePr w:type="lastRow">
      <w:rPr>
        <w:b/>
        <w:bCs/>
      </w:rPr>
      <w:tblPr/>
      <w:tcPr>
        <w:tcBorders>
          <w:top w:val="double" w:sz="2" w:space="0" w:color="EEE1E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2-Accent6">
    <w:name w:val="Grid Table 2 Accent 6"/>
    <w:basedOn w:val="TableNormal"/>
    <w:uiPriority w:val="47"/>
    <w:rsid w:val="00572222"/>
    <w:pPr>
      <w:spacing w:after="0" w:line="240" w:lineRule="auto"/>
    </w:pPr>
    <w:tblPr>
      <w:tblStyleRowBandSize w:val="1"/>
      <w:tblStyleColBandSize w:val="1"/>
      <w:tblBorders>
        <w:top w:val="single" w:sz="2" w:space="0" w:color="FFFFFF" w:themeColor="accent6" w:themeTint="99"/>
        <w:bottom w:val="single" w:sz="2" w:space="0" w:color="FFFFFF" w:themeColor="accent6" w:themeTint="99"/>
        <w:insideH w:val="single" w:sz="2" w:space="0" w:color="FFFFFF" w:themeColor="accent6" w:themeTint="99"/>
        <w:insideV w:val="single" w:sz="2" w:space="0" w:color="FFFFFF" w:themeColor="accent6" w:themeTint="99"/>
      </w:tblBorders>
    </w:tblPr>
    <w:tblStylePr w:type="firstRow">
      <w:rPr>
        <w:b/>
        <w:bCs/>
      </w:rPr>
      <w:tblPr/>
      <w:tcPr>
        <w:tcBorders>
          <w:top w:val="nil"/>
          <w:bottom w:val="single" w:sz="12" w:space="0" w:color="FFFFFF" w:themeColor="accent6" w:themeTint="99"/>
          <w:insideH w:val="nil"/>
          <w:insideV w:val="nil"/>
        </w:tcBorders>
        <w:shd w:val="clear" w:color="auto" w:fill="FFFFFF" w:themeFill="background1"/>
      </w:tcPr>
    </w:tblStylePr>
    <w:tblStylePr w:type="lastRow">
      <w:rPr>
        <w:b/>
        <w:bCs/>
      </w:rPr>
      <w:tblPr/>
      <w:tcPr>
        <w:tcBorders>
          <w:top w:val="double" w:sz="2" w:space="0" w:color="FFFFF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3">
    <w:name w:val="Grid Table 3"/>
    <w:basedOn w:val="TableNormal"/>
    <w:uiPriority w:val="48"/>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bottom w:val="single" w:sz="4" w:space="0" w:color="7C7C7C" w:themeColor="accent1" w:themeTint="99"/>
        </w:tcBorders>
      </w:tcPr>
    </w:tblStylePr>
    <w:tblStylePr w:type="nwCell">
      <w:tblPr/>
      <w:tcPr>
        <w:tcBorders>
          <w:bottom w:val="single" w:sz="4" w:space="0" w:color="7C7C7C" w:themeColor="accent1" w:themeTint="99"/>
        </w:tcBorders>
      </w:tcPr>
    </w:tblStylePr>
    <w:tblStylePr w:type="seCell">
      <w:tblPr/>
      <w:tcPr>
        <w:tcBorders>
          <w:top w:val="single" w:sz="4" w:space="0" w:color="7C7C7C" w:themeColor="accent1" w:themeTint="99"/>
        </w:tcBorders>
      </w:tcPr>
    </w:tblStylePr>
    <w:tblStylePr w:type="swCell">
      <w:tblPr/>
      <w:tcPr>
        <w:tcBorders>
          <w:top w:val="single" w:sz="4" w:space="0" w:color="7C7C7C" w:themeColor="accent1" w:themeTint="99"/>
        </w:tcBorders>
      </w:tcPr>
    </w:tblStylePr>
  </w:style>
  <w:style w:type="table" w:styleId="GridTable3-Accent2">
    <w:name w:val="Grid Table 3 Accent 2"/>
    <w:basedOn w:val="TableNormal"/>
    <w:uiPriority w:val="48"/>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bottom w:val="single" w:sz="4" w:space="0" w:color="EF1D1D" w:themeColor="accent2" w:themeTint="99"/>
        </w:tcBorders>
      </w:tcPr>
    </w:tblStylePr>
    <w:tblStylePr w:type="nwCell">
      <w:tblPr/>
      <w:tcPr>
        <w:tcBorders>
          <w:bottom w:val="single" w:sz="4" w:space="0" w:color="EF1D1D" w:themeColor="accent2" w:themeTint="99"/>
        </w:tcBorders>
      </w:tcPr>
    </w:tblStylePr>
    <w:tblStylePr w:type="seCell">
      <w:tblPr/>
      <w:tcPr>
        <w:tcBorders>
          <w:top w:val="single" w:sz="4" w:space="0" w:color="EF1D1D" w:themeColor="accent2" w:themeTint="99"/>
        </w:tcBorders>
      </w:tcPr>
    </w:tblStylePr>
    <w:tblStylePr w:type="swCell">
      <w:tblPr/>
      <w:tcPr>
        <w:tcBorders>
          <w:top w:val="single" w:sz="4" w:space="0" w:color="EF1D1D" w:themeColor="accent2" w:themeTint="99"/>
        </w:tcBorders>
      </w:tcPr>
    </w:tblStylePr>
  </w:style>
  <w:style w:type="table" w:styleId="GridTable3-Accent3">
    <w:name w:val="Grid Table 3 Accent 3"/>
    <w:basedOn w:val="TableNormal"/>
    <w:uiPriority w:val="48"/>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bottom w:val="single" w:sz="4" w:space="0" w:color="EEEEEE" w:themeColor="accent3" w:themeTint="99"/>
        </w:tcBorders>
      </w:tcPr>
    </w:tblStylePr>
    <w:tblStylePr w:type="nwCell">
      <w:tblPr/>
      <w:tcPr>
        <w:tcBorders>
          <w:bottom w:val="single" w:sz="4" w:space="0" w:color="EEEEEE" w:themeColor="accent3" w:themeTint="99"/>
        </w:tcBorders>
      </w:tcPr>
    </w:tblStylePr>
    <w:tblStylePr w:type="seCell">
      <w:tblPr/>
      <w:tcPr>
        <w:tcBorders>
          <w:top w:val="single" w:sz="4" w:space="0" w:color="EEEEEE" w:themeColor="accent3" w:themeTint="99"/>
        </w:tcBorders>
      </w:tcPr>
    </w:tblStylePr>
    <w:tblStylePr w:type="swCell">
      <w:tblPr/>
      <w:tcPr>
        <w:tcBorders>
          <w:top w:val="single" w:sz="4" w:space="0" w:color="EEEEEE" w:themeColor="accent3" w:themeTint="99"/>
        </w:tcBorders>
      </w:tcPr>
    </w:tblStylePr>
  </w:style>
  <w:style w:type="table" w:styleId="GridTable3-Accent4">
    <w:name w:val="Grid Table 3 Accent 4"/>
    <w:basedOn w:val="TableNormal"/>
    <w:uiPriority w:val="48"/>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bottom w:val="single" w:sz="4" w:space="0" w:color="8D8D8D" w:themeColor="accent4" w:themeTint="99"/>
        </w:tcBorders>
      </w:tcPr>
    </w:tblStylePr>
    <w:tblStylePr w:type="nwCell">
      <w:tblPr/>
      <w:tcPr>
        <w:tcBorders>
          <w:bottom w:val="single" w:sz="4" w:space="0" w:color="8D8D8D" w:themeColor="accent4" w:themeTint="99"/>
        </w:tcBorders>
      </w:tcPr>
    </w:tblStylePr>
    <w:tblStylePr w:type="seCell">
      <w:tblPr/>
      <w:tcPr>
        <w:tcBorders>
          <w:top w:val="single" w:sz="4" w:space="0" w:color="8D8D8D" w:themeColor="accent4" w:themeTint="99"/>
        </w:tcBorders>
      </w:tcPr>
    </w:tblStylePr>
    <w:tblStylePr w:type="swCell">
      <w:tblPr/>
      <w:tcPr>
        <w:tcBorders>
          <w:top w:val="single" w:sz="4" w:space="0" w:color="8D8D8D" w:themeColor="accent4" w:themeTint="99"/>
        </w:tcBorders>
      </w:tcPr>
    </w:tblStylePr>
  </w:style>
  <w:style w:type="table" w:styleId="GridTable3-Accent5">
    <w:name w:val="Grid Table 3 Accent 5"/>
    <w:basedOn w:val="TableNormal"/>
    <w:uiPriority w:val="48"/>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bottom w:val="single" w:sz="4" w:space="0" w:color="EEE1E2" w:themeColor="accent5" w:themeTint="99"/>
        </w:tcBorders>
      </w:tcPr>
    </w:tblStylePr>
    <w:tblStylePr w:type="nwCell">
      <w:tblPr/>
      <w:tcPr>
        <w:tcBorders>
          <w:bottom w:val="single" w:sz="4" w:space="0" w:color="EEE1E2" w:themeColor="accent5" w:themeTint="99"/>
        </w:tcBorders>
      </w:tcPr>
    </w:tblStylePr>
    <w:tblStylePr w:type="seCell">
      <w:tblPr/>
      <w:tcPr>
        <w:tcBorders>
          <w:top w:val="single" w:sz="4" w:space="0" w:color="EEE1E2" w:themeColor="accent5" w:themeTint="99"/>
        </w:tcBorders>
      </w:tcPr>
    </w:tblStylePr>
    <w:tblStylePr w:type="swCell">
      <w:tblPr/>
      <w:tcPr>
        <w:tcBorders>
          <w:top w:val="single" w:sz="4" w:space="0" w:color="EEE1E2" w:themeColor="accent5" w:themeTint="99"/>
        </w:tcBorders>
      </w:tcPr>
    </w:tblStylePr>
  </w:style>
  <w:style w:type="table" w:styleId="GridTable3-Accent6">
    <w:name w:val="Grid Table 3 Accent 6"/>
    <w:basedOn w:val="TableNormal"/>
    <w:uiPriority w:val="48"/>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table" w:styleId="GridTable4">
    <w:name w:val="Grid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color w:val="FFFFFF" w:themeColor="background1"/>
      </w:rPr>
      <w:tblPr/>
      <w:tcPr>
        <w:tcBorders>
          <w:top w:val="single" w:sz="4" w:space="0" w:color="262626" w:themeColor="accent1"/>
          <w:left w:val="single" w:sz="4" w:space="0" w:color="262626" w:themeColor="accent1"/>
          <w:bottom w:val="single" w:sz="4" w:space="0" w:color="262626" w:themeColor="accent1"/>
          <w:right w:val="single" w:sz="4" w:space="0" w:color="262626" w:themeColor="accent1"/>
          <w:insideH w:val="nil"/>
          <w:insideV w:val="nil"/>
        </w:tcBorders>
        <w:shd w:val="clear" w:color="auto" w:fill="262626" w:themeFill="accent1"/>
      </w:tcPr>
    </w:tblStylePr>
    <w:tblStylePr w:type="lastRow">
      <w:rPr>
        <w:b/>
        <w:bCs/>
      </w:rPr>
      <w:tblPr/>
      <w:tcPr>
        <w:tcBorders>
          <w:top w:val="double" w:sz="4" w:space="0" w:color="262626" w:themeColor="accent1"/>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4-Accent2">
    <w:name w:val="Grid Table 4 Accent 2"/>
    <w:basedOn w:val="TableNormal"/>
    <w:uiPriority w:val="49"/>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color w:val="FFFFFF" w:themeColor="background1"/>
      </w:rPr>
      <w:tblPr/>
      <w:tcPr>
        <w:tcBorders>
          <w:top w:val="single" w:sz="4" w:space="0" w:color="650707" w:themeColor="accent2"/>
          <w:left w:val="single" w:sz="4" w:space="0" w:color="650707" w:themeColor="accent2"/>
          <w:bottom w:val="single" w:sz="4" w:space="0" w:color="650707" w:themeColor="accent2"/>
          <w:right w:val="single" w:sz="4" w:space="0" w:color="650707" w:themeColor="accent2"/>
          <w:insideH w:val="nil"/>
          <w:insideV w:val="nil"/>
        </w:tcBorders>
        <w:shd w:val="clear" w:color="auto" w:fill="650707" w:themeFill="accent2"/>
      </w:tcPr>
    </w:tblStylePr>
    <w:tblStylePr w:type="lastRow">
      <w:rPr>
        <w:b/>
        <w:bCs/>
      </w:rPr>
      <w:tblPr/>
      <w:tcPr>
        <w:tcBorders>
          <w:top w:val="double" w:sz="4" w:space="0" w:color="650707" w:themeColor="accent2"/>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4-Accent3">
    <w:name w:val="Grid Table 4 Accent 3"/>
    <w:basedOn w:val="TableNormal"/>
    <w:uiPriority w:val="49"/>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color w:val="FFFFFF" w:themeColor="background1"/>
      </w:rPr>
      <w:tblPr/>
      <w:tcPr>
        <w:tcBorders>
          <w:top w:val="single" w:sz="4" w:space="0" w:color="E3E3E3" w:themeColor="accent3"/>
          <w:left w:val="single" w:sz="4" w:space="0" w:color="E3E3E3" w:themeColor="accent3"/>
          <w:bottom w:val="single" w:sz="4" w:space="0" w:color="E3E3E3" w:themeColor="accent3"/>
          <w:right w:val="single" w:sz="4" w:space="0" w:color="E3E3E3" w:themeColor="accent3"/>
          <w:insideH w:val="nil"/>
          <w:insideV w:val="nil"/>
        </w:tcBorders>
        <w:shd w:val="clear" w:color="auto" w:fill="E3E3E3" w:themeFill="accent3"/>
      </w:tcPr>
    </w:tblStylePr>
    <w:tblStylePr w:type="lastRow">
      <w:rPr>
        <w:b/>
        <w:bCs/>
      </w:rPr>
      <w:tblPr/>
      <w:tcPr>
        <w:tcBorders>
          <w:top w:val="double" w:sz="4" w:space="0" w:color="E3E3E3" w:themeColor="accent3"/>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4-Accent4">
    <w:name w:val="Grid Table 4 Accent 4"/>
    <w:basedOn w:val="TableNormal"/>
    <w:uiPriority w:val="49"/>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color w:val="FFFFFF" w:themeColor="background1"/>
      </w:rPr>
      <w:tblPr/>
      <w:tcPr>
        <w:tcBorders>
          <w:top w:val="single" w:sz="4" w:space="0" w:color="414141" w:themeColor="accent4"/>
          <w:left w:val="single" w:sz="4" w:space="0" w:color="414141" w:themeColor="accent4"/>
          <w:bottom w:val="single" w:sz="4" w:space="0" w:color="414141" w:themeColor="accent4"/>
          <w:right w:val="single" w:sz="4" w:space="0" w:color="414141" w:themeColor="accent4"/>
          <w:insideH w:val="nil"/>
          <w:insideV w:val="nil"/>
        </w:tcBorders>
        <w:shd w:val="clear" w:color="auto" w:fill="414141" w:themeFill="accent4"/>
      </w:tcPr>
    </w:tblStylePr>
    <w:tblStylePr w:type="lastRow">
      <w:rPr>
        <w:b/>
        <w:bCs/>
      </w:rPr>
      <w:tblPr/>
      <w:tcPr>
        <w:tcBorders>
          <w:top w:val="double" w:sz="4" w:space="0" w:color="414141" w:themeColor="accent4"/>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4-Accent5">
    <w:name w:val="Grid Table 4 Accent 5"/>
    <w:basedOn w:val="TableNormal"/>
    <w:uiPriority w:val="49"/>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color w:val="FFFFFF" w:themeColor="background1"/>
      </w:rPr>
      <w:tblPr/>
      <w:tcPr>
        <w:tcBorders>
          <w:top w:val="single" w:sz="4" w:space="0" w:color="E4CED0" w:themeColor="accent5"/>
          <w:left w:val="single" w:sz="4" w:space="0" w:color="E4CED0" w:themeColor="accent5"/>
          <w:bottom w:val="single" w:sz="4" w:space="0" w:color="E4CED0" w:themeColor="accent5"/>
          <w:right w:val="single" w:sz="4" w:space="0" w:color="E4CED0" w:themeColor="accent5"/>
          <w:insideH w:val="nil"/>
          <w:insideV w:val="nil"/>
        </w:tcBorders>
        <w:shd w:val="clear" w:color="auto" w:fill="E4CED0" w:themeFill="accent5"/>
      </w:tcPr>
    </w:tblStylePr>
    <w:tblStylePr w:type="lastRow">
      <w:rPr>
        <w:b/>
        <w:bCs/>
      </w:rPr>
      <w:tblPr/>
      <w:tcPr>
        <w:tcBorders>
          <w:top w:val="double" w:sz="4" w:space="0" w:color="E4CED0" w:themeColor="accent5"/>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4-Accent6">
    <w:name w:val="Grid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insideV w:val="nil"/>
        </w:tcBorders>
        <w:shd w:val="clear" w:color="auto" w:fill="FFFFFF" w:themeFill="accent6"/>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5Dark">
    <w:name w:val="Grid Table 5 Dark"/>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D3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26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26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26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2626" w:themeFill="accent1"/>
      </w:tcPr>
    </w:tblStylePr>
    <w:tblStylePr w:type="band1Vert">
      <w:tblPr/>
      <w:tcPr>
        <w:shd w:val="clear" w:color="auto" w:fill="A8A8A8" w:themeFill="accent1" w:themeFillTint="66"/>
      </w:tcPr>
    </w:tblStylePr>
    <w:tblStylePr w:type="band1Horz">
      <w:tblPr/>
      <w:tcPr>
        <w:shd w:val="clear" w:color="auto" w:fill="A8A8A8" w:themeFill="accent1" w:themeFillTint="66"/>
      </w:tcPr>
    </w:tblStylePr>
  </w:style>
  <w:style w:type="table" w:styleId="GridTable5Dark-Accent2">
    <w:name w:val="Grid Table 5 Dark Accent 2"/>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B3B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5070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5070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5070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50707" w:themeFill="accent2"/>
      </w:tcPr>
    </w:tblStylePr>
    <w:tblStylePr w:type="band1Vert">
      <w:tblPr/>
      <w:tcPr>
        <w:shd w:val="clear" w:color="auto" w:fill="F46868" w:themeFill="accent2" w:themeFillTint="66"/>
      </w:tcPr>
    </w:tblStylePr>
    <w:tblStylePr w:type="band1Horz">
      <w:tblPr/>
      <w:tcPr>
        <w:shd w:val="clear" w:color="auto" w:fill="F46868" w:themeFill="accent2" w:themeFillTint="66"/>
      </w:tcPr>
    </w:tblStylePr>
  </w:style>
  <w:style w:type="table" w:styleId="GridTable5Dark-Accent3">
    <w:name w:val="Grid Table 5 Dark Accent 3"/>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F9F9"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E3E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E3E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E3E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E3E3" w:themeFill="accent3"/>
      </w:tcPr>
    </w:tblStylePr>
    <w:tblStylePr w:type="band1Vert">
      <w:tblPr/>
      <w:tcPr>
        <w:shd w:val="clear" w:color="auto" w:fill="F3F3F3" w:themeFill="accent3" w:themeFillTint="66"/>
      </w:tcPr>
    </w:tblStylePr>
    <w:tblStylePr w:type="band1Horz">
      <w:tblPr/>
      <w:tcPr>
        <w:shd w:val="clear" w:color="auto" w:fill="F3F3F3" w:themeFill="accent3" w:themeFillTint="66"/>
      </w:tcPr>
    </w:tblStylePr>
  </w:style>
  <w:style w:type="table" w:styleId="GridTable5Dark-Accent4">
    <w:name w:val="Grid Table 5 Dark Accent 4"/>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9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1414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1414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1414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14141" w:themeFill="accent4"/>
      </w:tcPr>
    </w:tblStylePr>
    <w:tblStylePr w:type="band1Vert">
      <w:tblPr/>
      <w:tcPr>
        <w:shd w:val="clear" w:color="auto" w:fill="B3B3B3" w:themeFill="accent4" w:themeFillTint="66"/>
      </w:tcPr>
    </w:tblStylePr>
    <w:tblStylePr w:type="band1Horz">
      <w:tblPr/>
      <w:tcPr>
        <w:shd w:val="clear" w:color="auto" w:fill="B3B3B3" w:themeFill="accent4" w:themeFillTint="66"/>
      </w:tcPr>
    </w:tblStylePr>
  </w:style>
  <w:style w:type="table" w:styleId="GridTable5Dark-Accent5">
    <w:name w:val="Grid Table 5 Dark Accent 5"/>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F5F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4CED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4CED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4CED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4CED0" w:themeFill="accent5"/>
      </w:tcPr>
    </w:tblStylePr>
    <w:tblStylePr w:type="band1Vert">
      <w:tblPr/>
      <w:tcPr>
        <w:shd w:val="clear" w:color="auto" w:fill="F4EBEB" w:themeFill="accent5" w:themeFillTint="66"/>
      </w:tcPr>
    </w:tblStylePr>
    <w:tblStylePr w:type="band1Horz">
      <w:tblPr/>
      <w:tcPr>
        <w:shd w:val="clear" w:color="auto" w:fill="F4EBEB" w:themeFill="accent5" w:themeFillTint="66"/>
      </w:tcPr>
    </w:tblStylePr>
  </w:style>
  <w:style w:type="table" w:styleId="GridTable5Dark-Accent6">
    <w:name w:val="Grid Table 5 Dark Accent 6"/>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FF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FF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FF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accent6"/>
      </w:tcPr>
    </w:tblStylePr>
    <w:tblStylePr w:type="band1Vert">
      <w:tblPr/>
      <w:tcPr>
        <w:shd w:val="clear" w:color="auto" w:fill="FFFFFF" w:themeFill="accent6" w:themeFillTint="66"/>
      </w:tcPr>
    </w:tblStylePr>
    <w:tblStylePr w:type="band1Horz">
      <w:tblPr/>
      <w:tcPr>
        <w:shd w:val="clear" w:color="auto" w:fill="FFFFFF" w:themeFill="accent6" w:themeFillTint="66"/>
      </w:tcPr>
    </w:tblStylePr>
  </w:style>
  <w:style w:type="table" w:styleId="GridTable6Colorful">
    <w:name w:val="Grid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72222"/>
    <w:pPr>
      <w:spacing w:after="0" w:line="240" w:lineRule="auto"/>
    </w:pPr>
    <w:rPr>
      <w:color w:val="1C1C1C" w:themeColor="accent1" w:themeShade="BF"/>
    </w:r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6Colorful-Accent2">
    <w:name w:val="Grid Table 6 Colorful Accent 2"/>
    <w:basedOn w:val="TableNormal"/>
    <w:uiPriority w:val="51"/>
    <w:rsid w:val="00572222"/>
    <w:pPr>
      <w:spacing w:after="0" w:line="240" w:lineRule="auto"/>
    </w:pPr>
    <w:rPr>
      <w:color w:val="4B0505" w:themeColor="accent2" w:themeShade="BF"/>
    </w:r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bottom w:val="single" w:sz="12" w:space="0" w:color="EF1D1D" w:themeColor="accent2" w:themeTint="99"/>
        </w:tcBorders>
      </w:tcPr>
    </w:tblStylePr>
    <w:tblStylePr w:type="lastRow">
      <w:rPr>
        <w:b/>
        <w:bCs/>
      </w:rPr>
      <w:tblPr/>
      <w:tcPr>
        <w:tcBorders>
          <w:top w:val="doub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6Colorful-Accent3">
    <w:name w:val="Grid Table 6 Colorful Accent 3"/>
    <w:basedOn w:val="TableNormal"/>
    <w:uiPriority w:val="51"/>
    <w:rsid w:val="00572222"/>
    <w:pPr>
      <w:spacing w:after="0" w:line="240" w:lineRule="auto"/>
    </w:pPr>
    <w:rPr>
      <w:color w:val="AAAAAA" w:themeColor="accent3" w:themeShade="BF"/>
    </w:r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bottom w:val="single" w:sz="12" w:space="0" w:color="EEEEEE" w:themeColor="accent3" w:themeTint="99"/>
        </w:tcBorders>
      </w:tcPr>
    </w:tblStylePr>
    <w:tblStylePr w:type="lastRow">
      <w:rPr>
        <w:b/>
        <w:bCs/>
      </w:rPr>
      <w:tblPr/>
      <w:tcPr>
        <w:tcBorders>
          <w:top w:val="doub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6Colorful-Accent4">
    <w:name w:val="Grid Table 6 Colorful Accent 4"/>
    <w:basedOn w:val="TableNormal"/>
    <w:uiPriority w:val="51"/>
    <w:rsid w:val="00572222"/>
    <w:pPr>
      <w:spacing w:after="0" w:line="240" w:lineRule="auto"/>
    </w:pPr>
    <w:rPr>
      <w:color w:val="303030" w:themeColor="accent4" w:themeShade="BF"/>
    </w:r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bottom w:val="single" w:sz="12" w:space="0" w:color="8D8D8D" w:themeColor="accent4" w:themeTint="99"/>
        </w:tcBorders>
      </w:tcPr>
    </w:tblStylePr>
    <w:tblStylePr w:type="lastRow">
      <w:rPr>
        <w:b/>
        <w:bCs/>
      </w:rPr>
      <w:tblPr/>
      <w:tcPr>
        <w:tcBorders>
          <w:top w:val="doub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6Colorful-Accent5">
    <w:name w:val="Grid Table 6 Colorful Accent 5"/>
    <w:basedOn w:val="TableNormal"/>
    <w:uiPriority w:val="51"/>
    <w:rsid w:val="00572222"/>
    <w:pPr>
      <w:spacing w:after="0" w:line="240" w:lineRule="auto"/>
    </w:pPr>
    <w:rPr>
      <w:color w:val="BD878C" w:themeColor="accent5" w:themeShade="BF"/>
    </w:r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bottom w:val="single" w:sz="12" w:space="0" w:color="EEE1E2" w:themeColor="accent5" w:themeTint="99"/>
        </w:tcBorders>
      </w:tcPr>
    </w:tblStylePr>
    <w:tblStylePr w:type="lastRow">
      <w:rPr>
        <w:b/>
        <w:bCs/>
      </w:rPr>
      <w:tblPr/>
      <w:tcPr>
        <w:tcBorders>
          <w:top w:val="doub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6Colorful-Accent6">
    <w:name w:val="Grid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7Colorful">
    <w:name w:val="Grid Table 7 Colorful"/>
    <w:basedOn w:val="TableNormal"/>
    <w:uiPriority w:val="52"/>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72222"/>
    <w:pPr>
      <w:spacing w:after="0" w:line="240" w:lineRule="auto"/>
    </w:pPr>
    <w:rPr>
      <w:color w:val="1C1C1C" w:themeColor="accent1" w:themeShade="BF"/>
    </w:r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bottom w:val="single" w:sz="4" w:space="0" w:color="7C7C7C" w:themeColor="accent1" w:themeTint="99"/>
        </w:tcBorders>
      </w:tcPr>
    </w:tblStylePr>
    <w:tblStylePr w:type="nwCell">
      <w:tblPr/>
      <w:tcPr>
        <w:tcBorders>
          <w:bottom w:val="single" w:sz="4" w:space="0" w:color="7C7C7C" w:themeColor="accent1" w:themeTint="99"/>
        </w:tcBorders>
      </w:tcPr>
    </w:tblStylePr>
    <w:tblStylePr w:type="seCell">
      <w:tblPr/>
      <w:tcPr>
        <w:tcBorders>
          <w:top w:val="single" w:sz="4" w:space="0" w:color="7C7C7C" w:themeColor="accent1" w:themeTint="99"/>
        </w:tcBorders>
      </w:tcPr>
    </w:tblStylePr>
    <w:tblStylePr w:type="swCell">
      <w:tblPr/>
      <w:tcPr>
        <w:tcBorders>
          <w:top w:val="single" w:sz="4" w:space="0" w:color="7C7C7C" w:themeColor="accent1" w:themeTint="99"/>
        </w:tcBorders>
      </w:tcPr>
    </w:tblStylePr>
  </w:style>
  <w:style w:type="table" w:styleId="GridTable7Colorful-Accent2">
    <w:name w:val="Grid Table 7 Colorful Accent 2"/>
    <w:basedOn w:val="TableNormal"/>
    <w:uiPriority w:val="52"/>
    <w:rsid w:val="00572222"/>
    <w:pPr>
      <w:spacing w:after="0" w:line="240" w:lineRule="auto"/>
    </w:pPr>
    <w:rPr>
      <w:color w:val="4B0505" w:themeColor="accent2" w:themeShade="BF"/>
    </w:r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bottom w:val="single" w:sz="4" w:space="0" w:color="EF1D1D" w:themeColor="accent2" w:themeTint="99"/>
        </w:tcBorders>
      </w:tcPr>
    </w:tblStylePr>
    <w:tblStylePr w:type="nwCell">
      <w:tblPr/>
      <w:tcPr>
        <w:tcBorders>
          <w:bottom w:val="single" w:sz="4" w:space="0" w:color="EF1D1D" w:themeColor="accent2" w:themeTint="99"/>
        </w:tcBorders>
      </w:tcPr>
    </w:tblStylePr>
    <w:tblStylePr w:type="seCell">
      <w:tblPr/>
      <w:tcPr>
        <w:tcBorders>
          <w:top w:val="single" w:sz="4" w:space="0" w:color="EF1D1D" w:themeColor="accent2" w:themeTint="99"/>
        </w:tcBorders>
      </w:tcPr>
    </w:tblStylePr>
    <w:tblStylePr w:type="swCell">
      <w:tblPr/>
      <w:tcPr>
        <w:tcBorders>
          <w:top w:val="single" w:sz="4" w:space="0" w:color="EF1D1D" w:themeColor="accent2" w:themeTint="99"/>
        </w:tcBorders>
      </w:tcPr>
    </w:tblStylePr>
  </w:style>
  <w:style w:type="table" w:styleId="GridTable7Colorful-Accent3">
    <w:name w:val="Grid Table 7 Colorful Accent 3"/>
    <w:basedOn w:val="TableNormal"/>
    <w:uiPriority w:val="52"/>
    <w:rsid w:val="00572222"/>
    <w:pPr>
      <w:spacing w:after="0" w:line="240" w:lineRule="auto"/>
    </w:pPr>
    <w:rPr>
      <w:color w:val="AAAAAA" w:themeColor="accent3" w:themeShade="BF"/>
    </w:r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bottom w:val="single" w:sz="4" w:space="0" w:color="EEEEEE" w:themeColor="accent3" w:themeTint="99"/>
        </w:tcBorders>
      </w:tcPr>
    </w:tblStylePr>
    <w:tblStylePr w:type="nwCell">
      <w:tblPr/>
      <w:tcPr>
        <w:tcBorders>
          <w:bottom w:val="single" w:sz="4" w:space="0" w:color="EEEEEE" w:themeColor="accent3" w:themeTint="99"/>
        </w:tcBorders>
      </w:tcPr>
    </w:tblStylePr>
    <w:tblStylePr w:type="seCell">
      <w:tblPr/>
      <w:tcPr>
        <w:tcBorders>
          <w:top w:val="single" w:sz="4" w:space="0" w:color="EEEEEE" w:themeColor="accent3" w:themeTint="99"/>
        </w:tcBorders>
      </w:tcPr>
    </w:tblStylePr>
    <w:tblStylePr w:type="swCell">
      <w:tblPr/>
      <w:tcPr>
        <w:tcBorders>
          <w:top w:val="single" w:sz="4" w:space="0" w:color="EEEEEE" w:themeColor="accent3" w:themeTint="99"/>
        </w:tcBorders>
      </w:tcPr>
    </w:tblStylePr>
  </w:style>
  <w:style w:type="table" w:styleId="GridTable7Colorful-Accent4">
    <w:name w:val="Grid Table 7 Colorful Accent 4"/>
    <w:basedOn w:val="TableNormal"/>
    <w:uiPriority w:val="52"/>
    <w:rsid w:val="00572222"/>
    <w:pPr>
      <w:spacing w:after="0" w:line="240" w:lineRule="auto"/>
    </w:pPr>
    <w:rPr>
      <w:color w:val="303030" w:themeColor="accent4" w:themeShade="BF"/>
    </w:r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bottom w:val="single" w:sz="4" w:space="0" w:color="8D8D8D" w:themeColor="accent4" w:themeTint="99"/>
        </w:tcBorders>
      </w:tcPr>
    </w:tblStylePr>
    <w:tblStylePr w:type="nwCell">
      <w:tblPr/>
      <w:tcPr>
        <w:tcBorders>
          <w:bottom w:val="single" w:sz="4" w:space="0" w:color="8D8D8D" w:themeColor="accent4" w:themeTint="99"/>
        </w:tcBorders>
      </w:tcPr>
    </w:tblStylePr>
    <w:tblStylePr w:type="seCell">
      <w:tblPr/>
      <w:tcPr>
        <w:tcBorders>
          <w:top w:val="single" w:sz="4" w:space="0" w:color="8D8D8D" w:themeColor="accent4" w:themeTint="99"/>
        </w:tcBorders>
      </w:tcPr>
    </w:tblStylePr>
    <w:tblStylePr w:type="swCell">
      <w:tblPr/>
      <w:tcPr>
        <w:tcBorders>
          <w:top w:val="single" w:sz="4" w:space="0" w:color="8D8D8D" w:themeColor="accent4" w:themeTint="99"/>
        </w:tcBorders>
      </w:tcPr>
    </w:tblStylePr>
  </w:style>
  <w:style w:type="table" w:styleId="GridTable7Colorful-Accent5">
    <w:name w:val="Grid Table 7 Colorful Accent 5"/>
    <w:basedOn w:val="TableNormal"/>
    <w:uiPriority w:val="52"/>
    <w:rsid w:val="00572222"/>
    <w:pPr>
      <w:spacing w:after="0" w:line="240" w:lineRule="auto"/>
    </w:pPr>
    <w:rPr>
      <w:color w:val="BD878C" w:themeColor="accent5" w:themeShade="BF"/>
    </w:r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bottom w:val="single" w:sz="4" w:space="0" w:color="EEE1E2" w:themeColor="accent5" w:themeTint="99"/>
        </w:tcBorders>
      </w:tcPr>
    </w:tblStylePr>
    <w:tblStylePr w:type="nwCell">
      <w:tblPr/>
      <w:tcPr>
        <w:tcBorders>
          <w:bottom w:val="single" w:sz="4" w:space="0" w:color="EEE1E2" w:themeColor="accent5" w:themeTint="99"/>
        </w:tcBorders>
      </w:tcPr>
    </w:tblStylePr>
    <w:tblStylePr w:type="seCell">
      <w:tblPr/>
      <w:tcPr>
        <w:tcBorders>
          <w:top w:val="single" w:sz="4" w:space="0" w:color="EEE1E2" w:themeColor="accent5" w:themeTint="99"/>
        </w:tcBorders>
      </w:tcPr>
    </w:tblStylePr>
    <w:tblStylePr w:type="swCell">
      <w:tblPr/>
      <w:tcPr>
        <w:tcBorders>
          <w:top w:val="single" w:sz="4" w:space="0" w:color="EEE1E2" w:themeColor="accent5" w:themeTint="99"/>
        </w:tcBorders>
      </w:tcPr>
    </w:tblStylePr>
  </w:style>
  <w:style w:type="table" w:styleId="GridTable7Colorful-Accent6">
    <w:name w:val="Grid Table 7 Colorful Accent 6"/>
    <w:basedOn w:val="TableNormal"/>
    <w:uiPriority w:val="52"/>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character" w:customStyle="1" w:styleId="Heading3Char">
    <w:name w:val="Heading 3 Char"/>
    <w:basedOn w:val="DefaultParagraphFont"/>
    <w:link w:val="Heading3"/>
    <w:uiPriority w:val="9"/>
    <w:semiHidden/>
    <w:rsid w:val="00572222"/>
    <w:rPr>
      <w:rFonts w:asciiTheme="majorHAnsi" w:eastAsiaTheme="majorEastAsia" w:hAnsiTheme="majorHAnsi" w:cstheme="majorBidi"/>
      <w:color w:val="121212" w:themeColor="accent1" w:themeShade="7F"/>
      <w:kern w:val="16"/>
      <w:sz w:val="24"/>
      <w:szCs w:val="24"/>
      <w14:ligatures w14:val="standardContextual"/>
      <w14:numForm w14:val="oldStyle"/>
      <w14:numSpacing w14:val="proportional"/>
      <w14:cntxtAlts/>
    </w:rPr>
  </w:style>
  <w:style w:type="character" w:customStyle="1" w:styleId="Heading4Char">
    <w:name w:val="Heading 4 Char"/>
    <w:basedOn w:val="DefaultParagraphFont"/>
    <w:link w:val="Heading4"/>
    <w:uiPriority w:val="9"/>
    <w:semiHidden/>
    <w:rsid w:val="00572222"/>
    <w:rPr>
      <w:rFonts w:asciiTheme="majorHAnsi" w:eastAsiaTheme="majorEastAsia" w:hAnsiTheme="majorHAnsi" w:cstheme="majorBidi"/>
      <w:i/>
      <w:iCs/>
      <w:color w:val="1C1C1C" w:themeColor="accent1" w:themeShade="BF"/>
      <w:kern w:val="16"/>
      <w:sz w:val="22"/>
      <w14:ligatures w14:val="standardContextual"/>
      <w14:numForm w14:val="oldStyle"/>
      <w14:numSpacing w14:val="proportional"/>
      <w14:cntxtAlts/>
    </w:rPr>
  </w:style>
  <w:style w:type="character" w:customStyle="1" w:styleId="Heading5Char">
    <w:name w:val="Heading 5 Char"/>
    <w:basedOn w:val="DefaultParagraphFont"/>
    <w:link w:val="Heading5"/>
    <w:uiPriority w:val="9"/>
    <w:semiHidden/>
    <w:rsid w:val="00572222"/>
    <w:rPr>
      <w:rFonts w:asciiTheme="majorHAnsi" w:eastAsiaTheme="majorEastAsia" w:hAnsiTheme="majorHAnsi" w:cstheme="majorBidi"/>
      <w:color w:val="1C1C1C" w:themeColor="accent1" w:themeShade="BF"/>
      <w:kern w:val="16"/>
      <w:sz w:val="22"/>
      <w14:ligatures w14:val="standardContextual"/>
      <w14:numForm w14:val="oldStyle"/>
      <w14:numSpacing w14:val="proportional"/>
      <w14:cntxtAlts/>
    </w:rPr>
  </w:style>
  <w:style w:type="character" w:customStyle="1" w:styleId="Heading6Char">
    <w:name w:val="Heading 6 Char"/>
    <w:basedOn w:val="DefaultParagraphFont"/>
    <w:link w:val="Heading6"/>
    <w:uiPriority w:val="9"/>
    <w:semiHidden/>
    <w:rsid w:val="00572222"/>
    <w:rPr>
      <w:rFonts w:asciiTheme="majorHAnsi" w:eastAsiaTheme="majorEastAsia" w:hAnsiTheme="majorHAnsi" w:cstheme="majorBidi"/>
      <w:color w:val="121212" w:themeColor="accent1" w:themeShade="7F"/>
      <w:kern w:val="16"/>
      <w:sz w:val="22"/>
      <w14:ligatures w14:val="standardContextual"/>
      <w14:numForm w14:val="oldStyle"/>
      <w14:numSpacing w14:val="proportional"/>
      <w14:cntxtAlts/>
    </w:rPr>
  </w:style>
  <w:style w:type="character" w:customStyle="1" w:styleId="Heading7Char">
    <w:name w:val="Heading 7 Char"/>
    <w:basedOn w:val="DefaultParagraphFont"/>
    <w:link w:val="Heading7"/>
    <w:uiPriority w:val="9"/>
    <w:semiHidden/>
    <w:rsid w:val="00572222"/>
    <w:rPr>
      <w:rFonts w:asciiTheme="majorHAnsi" w:eastAsiaTheme="majorEastAsia" w:hAnsiTheme="majorHAnsi" w:cstheme="majorBidi"/>
      <w:i/>
      <w:iCs/>
      <w:color w:val="121212" w:themeColor="accent1" w:themeShade="7F"/>
      <w:kern w:val="16"/>
      <w:sz w:val="22"/>
      <w14:ligatures w14:val="standardContextual"/>
      <w14:numForm w14:val="oldStyle"/>
      <w14:numSpacing w14:val="proportional"/>
      <w14:cntxtAlts/>
    </w:rPr>
  </w:style>
  <w:style w:type="character" w:customStyle="1" w:styleId="Heading8Char">
    <w:name w:val="Heading 8 Char"/>
    <w:basedOn w:val="DefaultParagraphFont"/>
    <w:link w:val="Heading8"/>
    <w:uiPriority w:val="9"/>
    <w:semiHidden/>
    <w:rsid w:val="00572222"/>
    <w:rPr>
      <w:rFonts w:asciiTheme="majorHAnsi" w:eastAsiaTheme="majorEastAsia" w:hAnsiTheme="majorHAnsi" w:cstheme="majorBidi"/>
      <w:color w:val="272727" w:themeColor="text1" w:themeTint="D8"/>
      <w:kern w:val="16"/>
      <w:sz w:val="22"/>
      <w:szCs w:val="21"/>
      <w14:ligatures w14:val="standardContextual"/>
      <w14:numForm w14:val="oldStyle"/>
      <w14:numSpacing w14:val="proportional"/>
      <w14:cntxtAlts/>
    </w:rPr>
  </w:style>
  <w:style w:type="character" w:customStyle="1" w:styleId="Heading9Char">
    <w:name w:val="Heading 9 Char"/>
    <w:basedOn w:val="DefaultParagraphFont"/>
    <w:link w:val="Heading9"/>
    <w:uiPriority w:val="9"/>
    <w:semiHidden/>
    <w:rsid w:val="00572222"/>
    <w:rPr>
      <w:rFonts w:asciiTheme="majorHAnsi" w:eastAsiaTheme="majorEastAsia" w:hAnsiTheme="majorHAnsi" w:cstheme="majorBidi"/>
      <w:i/>
      <w:iCs/>
      <w:color w:val="272727" w:themeColor="text1" w:themeTint="D8"/>
      <w:kern w:val="16"/>
      <w:sz w:val="22"/>
      <w:szCs w:val="21"/>
      <w14:ligatures w14:val="standardContextual"/>
      <w14:numForm w14:val="oldStyle"/>
      <w14:numSpacing w14:val="proportional"/>
      <w14:cntxtAlts/>
    </w:rPr>
  </w:style>
  <w:style w:type="character" w:styleId="HTMLAcronym">
    <w:name w:val="HTML Acronym"/>
    <w:basedOn w:val="DefaultParagraphFont"/>
    <w:uiPriority w:val="99"/>
    <w:semiHidden/>
    <w:unhideWhenUsed/>
    <w:rsid w:val="00572222"/>
    <w:rPr>
      <w:sz w:val="22"/>
    </w:rPr>
  </w:style>
  <w:style w:type="paragraph" w:styleId="HTMLAddress">
    <w:name w:val="HTML Address"/>
    <w:basedOn w:val="Normal"/>
    <w:link w:val="HTMLAddressChar"/>
    <w:uiPriority w:val="99"/>
    <w:semiHidden/>
    <w:unhideWhenUsed/>
    <w:rsid w:val="00572222"/>
    <w:pPr>
      <w:spacing w:after="0" w:line="240" w:lineRule="auto"/>
    </w:pPr>
    <w:rPr>
      <w:i/>
      <w:iCs/>
    </w:rPr>
  </w:style>
  <w:style w:type="character" w:customStyle="1" w:styleId="HTMLAddressChar">
    <w:name w:val="HTML Address Char"/>
    <w:basedOn w:val="DefaultParagraphFont"/>
    <w:link w:val="HTMLAddress"/>
    <w:uiPriority w:val="99"/>
    <w:semiHidden/>
    <w:rsid w:val="00572222"/>
    <w:rPr>
      <w:i/>
      <w:iCs/>
      <w:kern w:val="16"/>
      <w:sz w:val="22"/>
      <w14:ligatures w14:val="standardContextual"/>
      <w14:numForm w14:val="oldStyle"/>
      <w14:numSpacing w14:val="proportional"/>
      <w14:cntxtAlts/>
    </w:rPr>
  </w:style>
  <w:style w:type="character" w:styleId="HTMLCite">
    <w:name w:val="HTML Cite"/>
    <w:basedOn w:val="DefaultParagraphFont"/>
    <w:uiPriority w:val="99"/>
    <w:semiHidden/>
    <w:unhideWhenUsed/>
    <w:rsid w:val="00572222"/>
    <w:rPr>
      <w:i/>
      <w:iCs/>
      <w:sz w:val="22"/>
    </w:rPr>
  </w:style>
  <w:style w:type="character" w:styleId="HTMLCode">
    <w:name w:val="HTML Code"/>
    <w:basedOn w:val="DefaultParagraphFont"/>
    <w:uiPriority w:val="99"/>
    <w:semiHidden/>
    <w:unhideWhenUsed/>
    <w:rsid w:val="00572222"/>
    <w:rPr>
      <w:rFonts w:ascii="Consolas" w:hAnsi="Consolas"/>
      <w:sz w:val="22"/>
      <w:szCs w:val="20"/>
    </w:rPr>
  </w:style>
  <w:style w:type="character" w:styleId="HTMLDefinition">
    <w:name w:val="HTML Definition"/>
    <w:basedOn w:val="DefaultParagraphFont"/>
    <w:uiPriority w:val="99"/>
    <w:semiHidden/>
    <w:unhideWhenUsed/>
    <w:rsid w:val="00572222"/>
    <w:rPr>
      <w:i/>
      <w:iCs/>
      <w:sz w:val="22"/>
    </w:rPr>
  </w:style>
  <w:style w:type="character" w:styleId="HTMLKeyboard">
    <w:name w:val="HTML Keyboard"/>
    <w:basedOn w:val="DefaultParagraphFont"/>
    <w:uiPriority w:val="99"/>
    <w:semiHidden/>
    <w:unhideWhenUsed/>
    <w:rsid w:val="00572222"/>
    <w:rPr>
      <w:rFonts w:ascii="Consolas" w:hAnsi="Consolas"/>
      <w:sz w:val="22"/>
      <w:szCs w:val="20"/>
    </w:rPr>
  </w:style>
  <w:style w:type="paragraph" w:styleId="HTMLPreformatted">
    <w:name w:val="HTML Preformatted"/>
    <w:basedOn w:val="Normal"/>
    <w:link w:val="HTMLPreformattedChar"/>
    <w:uiPriority w:val="99"/>
    <w:semiHidden/>
    <w:unhideWhenUsed/>
    <w:rsid w:val="00572222"/>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572222"/>
    <w:rPr>
      <w:rFonts w:ascii="Consolas" w:hAnsi="Consolas"/>
      <w:kern w:val="16"/>
      <w:sz w:val="22"/>
      <w14:ligatures w14:val="standardContextual"/>
      <w14:numForm w14:val="oldStyle"/>
      <w14:numSpacing w14:val="proportional"/>
      <w14:cntxtAlts/>
    </w:rPr>
  </w:style>
  <w:style w:type="character" w:styleId="HTMLSample">
    <w:name w:val="HTML Sample"/>
    <w:basedOn w:val="DefaultParagraphFont"/>
    <w:uiPriority w:val="99"/>
    <w:semiHidden/>
    <w:unhideWhenUsed/>
    <w:rsid w:val="00572222"/>
    <w:rPr>
      <w:rFonts w:ascii="Consolas" w:hAnsi="Consolas"/>
      <w:sz w:val="24"/>
      <w:szCs w:val="24"/>
    </w:rPr>
  </w:style>
  <w:style w:type="character" w:styleId="HTMLTypewriter">
    <w:name w:val="HTML Typewriter"/>
    <w:basedOn w:val="DefaultParagraphFont"/>
    <w:uiPriority w:val="99"/>
    <w:semiHidden/>
    <w:unhideWhenUsed/>
    <w:rsid w:val="00572222"/>
    <w:rPr>
      <w:rFonts w:ascii="Consolas" w:hAnsi="Consolas"/>
      <w:sz w:val="22"/>
      <w:szCs w:val="20"/>
    </w:rPr>
  </w:style>
  <w:style w:type="character" w:styleId="HTMLVariable">
    <w:name w:val="HTML Variable"/>
    <w:basedOn w:val="DefaultParagraphFont"/>
    <w:uiPriority w:val="99"/>
    <w:semiHidden/>
    <w:unhideWhenUsed/>
    <w:rsid w:val="00572222"/>
    <w:rPr>
      <w:i/>
      <w:iCs/>
      <w:sz w:val="22"/>
    </w:rPr>
  </w:style>
  <w:style w:type="character" w:styleId="Hyperlink">
    <w:name w:val="Hyperlink"/>
    <w:basedOn w:val="DefaultParagraphFont"/>
    <w:uiPriority w:val="99"/>
    <w:unhideWhenUsed/>
    <w:rsid w:val="000F51EC"/>
    <w:rPr>
      <w:color w:val="202020" w:themeColor="accent4" w:themeShade="80"/>
      <w:sz w:val="22"/>
      <w:u w:val="single"/>
    </w:rPr>
  </w:style>
  <w:style w:type="paragraph" w:styleId="Index1">
    <w:name w:val="index 1"/>
    <w:basedOn w:val="Normal"/>
    <w:next w:val="Normal"/>
    <w:autoRedefine/>
    <w:uiPriority w:val="99"/>
    <w:semiHidden/>
    <w:unhideWhenUsed/>
    <w:rsid w:val="00572222"/>
    <w:pPr>
      <w:spacing w:after="0" w:line="240" w:lineRule="auto"/>
      <w:ind w:left="200" w:hanging="200"/>
    </w:pPr>
  </w:style>
  <w:style w:type="paragraph" w:styleId="Index2">
    <w:name w:val="index 2"/>
    <w:basedOn w:val="Normal"/>
    <w:next w:val="Normal"/>
    <w:autoRedefine/>
    <w:uiPriority w:val="99"/>
    <w:semiHidden/>
    <w:unhideWhenUsed/>
    <w:rsid w:val="00572222"/>
    <w:pPr>
      <w:spacing w:after="0" w:line="240" w:lineRule="auto"/>
      <w:ind w:left="400" w:hanging="200"/>
    </w:pPr>
  </w:style>
  <w:style w:type="paragraph" w:styleId="Index3">
    <w:name w:val="index 3"/>
    <w:basedOn w:val="Normal"/>
    <w:next w:val="Normal"/>
    <w:autoRedefine/>
    <w:uiPriority w:val="99"/>
    <w:semiHidden/>
    <w:unhideWhenUsed/>
    <w:rsid w:val="00572222"/>
    <w:pPr>
      <w:spacing w:after="0" w:line="240" w:lineRule="auto"/>
      <w:ind w:left="600" w:hanging="200"/>
    </w:pPr>
  </w:style>
  <w:style w:type="paragraph" w:styleId="Index4">
    <w:name w:val="index 4"/>
    <w:basedOn w:val="Normal"/>
    <w:next w:val="Normal"/>
    <w:autoRedefine/>
    <w:uiPriority w:val="99"/>
    <w:semiHidden/>
    <w:unhideWhenUsed/>
    <w:rsid w:val="00572222"/>
    <w:pPr>
      <w:spacing w:after="0" w:line="240" w:lineRule="auto"/>
      <w:ind w:left="800" w:hanging="200"/>
    </w:pPr>
  </w:style>
  <w:style w:type="paragraph" w:styleId="Index5">
    <w:name w:val="index 5"/>
    <w:basedOn w:val="Normal"/>
    <w:next w:val="Normal"/>
    <w:autoRedefine/>
    <w:uiPriority w:val="99"/>
    <w:semiHidden/>
    <w:unhideWhenUsed/>
    <w:rsid w:val="00572222"/>
    <w:pPr>
      <w:spacing w:after="0" w:line="240" w:lineRule="auto"/>
      <w:ind w:left="1000" w:hanging="200"/>
    </w:pPr>
  </w:style>
  <w:style w:type="paragraph" w:styleId="Index6">
    <w:name w:val="index 6"/>
    <w:basedOn w:val="Normal"/>
    <w:next w:val="Normal"/>
    <w:autoRedefine/>
    <w:uiPriority w:val="99"/>
    <w:semiHidden/>
    <w:unhideWhenUsed/>
    <w:rsid w:val="00572222"/>
    <w:pPr>
      <w:spacing w:after="0" w:line="240" w:lineRule="auto"/>
      <w:ind w:left="1200" w:hanging="200"/>
    </w:pPr>
  </w:style>
  <w:style w:type="paragraph" w:styleId="Index7">
    <w:name w:val="index 7"/>
    <w:basedOn w:val="Normal"/>
    <w:next w:val="Normal"/>
    <w:autoRedefine/>
    <w:uiPriority w:val="99"/>
    <w:semiHidden/>
    <w:unhideWhenUsed/>
    <w:rsid w:val="00572222"/>
    <w:pPr>
      <w:spacing w:after="0" w:line="240" w:lineRule="auto"/>
      <w:ind w:left="1400" w:hanging="200"/>
    </w:pPr>
  </w:style>
  <w:style w:type="paragraph" w:styleId="Index8">
    <w:name w:val="index 8"/>
    <w:basedOn w:val="Normal"/>
    <w:next w:val="Normal"/>
    <w:autoRedefine/>
    <w:uiPriority w:val="99"/>
    <w:semiHidden/>
    <w:unhideWhenUsed/>
    <w:rsid w:val="00572222"/>
    <w:pPr>
      <w:spacing w:after="0" w:line="240" w:lineRule="auto"/>
      <w:ind w:left="1600" w:hanging="200"/>
    </w:pPr>
  </w:style>
  <w:style w:type="paragraph" w:styleId="Index9">
    <w:name w:val="index 9"/>
    <w:basedOn w:val="Normal"/>
    <w:next w:val="Normal"/>
    <w:autoRedefine/>
    <w:uiPriority w:val="99"/>
    <w:semiHidden/>
    <w:unhideWhenUsed/>
    <w:rsid w:val="00572222"/>
    <w:pPr>
      <w:spacing w:after="0" w:line="240" w:lineRule="auto"/>
      <w:ind w:left="1800" w:hanging="200"/>
    </w:pPr>
  </w:style>
  <w:style w:type="paragraph" w:styleId="IndexHeading">
    <w:name w:val="index heading"/>
    <w:basedOn w:val="Normal"/>
    <w:next w:val="Index1"/>
    <w:uiPriority w:val="99"/>
    <w:semiHidden/>
    <w:unhideWhenUsed/>
    <w:rsid w:val="00572222"/>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0F51EC"/>
    <w:rPr>
      <w:i/>
      <w:iCs/>
      <w:color w:val="1C1C1C" w:themeColor="accent1" w:themeShade="BF"/>
      <w:sz w:val="22"/>
    </w:rPr>
  </w:style>
  <w:style w:type="paragraph" w:styleId="IntenseQuote">
    <w:name w:val="Intense Quote"/>
    <w:basedOn w:val="Normal"/>
    <w:next w:val="Normal"/>
    <w:link w:val="IntenseQuoteChar"/>
    <w:uiPriority w:val="30"/>
    <w:semiHidden/>
    <w:qFormat/>
    <w:rsid w:val="000F51EC"/>
    <w:pPr>
      <w:pBdr>
        <w:top w:val="single" w:sz="4" w:space="10" w:color="262626" w:themeColor="accent1"/>
        <w:bottom w:val="single" w:sz="4" w:space="10" w:color="262626" w:themeColor="accent1"/>
      </w:pBdr>
      <w:spacing w:before="360" w:after="360"/>
      <w:ind w:left="864" w:right="864"/>
      <w:jc w:val="center"/>
    </w:pPr>
    <w:rPr>
      <w:i/>
      <w:iCs/>
      <w:color w:val="1C1C1C" w:themeColor="accent1" w:themeShade="BF"/>
    </w:rPr>
  </w:style>
  <w:style w:type="character" w:customStyle="1" w:styleId="IntenseQuoteChar">
    <w:name w:val="Intense Quote Char"/>
    <w:basedOn w:val="DefaultParagraphFont"/>
    <w:link w:val="IntenseQuote"/>
    <w:uiPriority w:val="30"/>
    <w:semiHidden/>
    <w:rsid w:val="000F51EC"/>
    <w:rPr>
      <w:i/>
      <w:iCs/>
      <w:color w:val="1C1C1C" w:themeColor="accent1" w:themeShade="BF"/>
    </w:rPr>
  </w:style>
  <w:style w:type="character" w:styleId="IntenseReference">
    <w:name w:val="Intense Reference"/>
    <w:basedOn w:val="DefaultParagraphFont"/>
    <w:uiPriority w:val="32"/>
    <w:semiHidden/>
    <w:qFormat/>
    <w:rsid w:val="000F51EC"/>
    <w:rPr>
      <w:b/>
      <w:bCs/>
      <w:caps w:val="0"/>
      <w:smallCaps/>
      <w:color w:val="1C1C1C" w:themeColor="accent1" w:themeShade="BF"/>
      <w:spacing w:val="5"/>
      <w:sz w:val="22"/>
    </w:rPr>
  </w:style>
  <w:style w:type="table" w:styleId="LightGrid">
    <w:name w:val="Light Grid"/>
    <w:basedOn w:val="TableNormal"/>
    <w:uiPriority w:val="62"/>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572222"/>
    <w:pPr>
      <w:spacing w:after="0" w:line="240" w:lineRule="auto"/>
    </w:p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insideH w:val="single" w:sz="8" w:space="0" w:color="262626" w:themeColor="accent1"/>
        <w:insideV w:val="single" w:sz="8" w:space="0" w:color="2626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2626" w:themeColor="accent1"/>
          <w:left w:val="single" w:sz="8" w:space="0" w:color="262626" w:themeColor="accent1"/>
          <w:bottom w:val="single" w:sz="18" w:space="0" w:color="262626" w:themeColor="accent1"/>
          <w:right w:val="single" w:sz="8" w:space="0" w:color="262626" w:themeColor="accent1"/>
          <w:insideH w:val="nil"/>
          <w:insideV w:val="single" w:sz="8" w:space="0" w:color="2626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2626" w:themeColor="accent1"/>
          <w:left w:val="single" w:sz="8" w:space="0" w:color="262626" w:themeColor="accent1"/>
          <w:bottom w:val="single" w:sz="8" w:space="0" w:color="262626" w:themeColor="accent1"/>
          <w:right w:val="single" w:sz="8" w:space="0" w:color="262626" w:themeColor="accent1"/>
          <w:insideH w:val="nil"/>
          <w:insideV w:val="single" w:sz="8" w:space="0" w:color="2626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tblStylePr w:type="band1Vert">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shd w:val="clear" w:color="auto" w:fill="C9C9C9" w:themeFill="accent1" w:themeFillTint="3F"/>
      </w:tcPr>
    </w:tblStylePr>
    <w:tblStylePr w:type="band1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insideV w:val="single" w:sz="8" w:space="0" w:color="262626" w:themeColor="accent1"/>
        </w:tcBorders>
        <w:shd w:val="clear" w:color="auto" w:fill="C9C9C9" w:themeFill="accent1" w:themeFillTint="3F"/>
      </w:tcPr>
    </w:tblStylePr>
    <w:tblStylePr w:type="band2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insideV w:val="single" w:sz="8" w:space="0" w:color="262626" w:themeColor="accent1"/>
        </w:tcBorders>
      </w:tcPr>
    </w:tblStylePr>
  </w:style>
  <w:style w:type="table" w:styleId="LightGrid-Accent2">
    <w:name w:val="Light Grid Accent 2"/>
    <w:basedOn w:val="TableNormal"/>
    <w:uiPriority w:val="62"/>
    <w:semiHidden/>
    <w:unhideWhenUsed/>
    <w:rsid w:val="00572222"/>
    <w:pPr>
      <w:spacing w:after="0" w:line="240" w:lineRule="auto"/>
    </w:p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insideH w:val="single" w:sz="8" w:space="0" w:color="650707" w:themeColor="accent2"/>
        <w:insideV w:val="single" w:sz="8" w:space="0" w:color="65070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50707" w:themeColor="accent2"/>
          <w:left w:val="single" w:sz="8" w:space="0" w:color="650707" w:themeColor="accent2"/>
          <w:bottom w:val="single" w:sz="18" w:space="0" w:color="650707" w:themeColor="accent2"/>
          <w:right w:val="single" w:sz="8" w:space="0" w:color="650707" w:themeColor="accent2"/>
          <w:insideH w:val="nil"/>
          <w:insideV w:val="single" w:sz="8" w:space="0" w:color="65070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50707" w:themeColor="accent2"/>
          <w:left w:val="single" w:sz="8" w:space="0" w:color="650707" w:themeColor="accent2"/>
          <w:bottom w:val="single" w:sz="8" w:space="0" w:color="650707" w:themeColor="accent2"/>
          <w:right w:val="single" w:sz="8" w:space="0" w:color="650707" w:themeColor="accent2"/>
          <w:insideH w:val="nil"/>
          <w:insideV w:val="single" w:sz="8" w:space="0" w:color="65070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tblStylePr w:type="band1Vert">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shd w:val="clear" w:color="auto" w:fill="F8A2A2" w:themeFill="accent2" w:themeFillTint="3F"/>
      </w:tcPr>
    </w:tblStylePr>
    <w:tblStylePr w:type="band1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insideV w:val="single" w:sz="8" w:space="0" w:color="650707" w:themeColor="accent2"/>
        </w:tcBorders>
        <w:shd w:val="clear" w:color="auto" w:fill="F8A2A2" w:themeFill="accent2" w:themeFillTint="3F"/>
      </w:tcPr>
    </w:tblStylePr>
    <w:tblStylePr w:type="band2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insideV w:val="single" w:sz="8" w:space="0" w:color="650707" w:themeColor="accent2"/>
        </w:tcBorders>
      </w:tcPr>
    </w:tblStylePr>
  </w:style>
  <w:style w:type="table" w:styleId="LightGrid-Accent3">
    <w:name w:val="Light Grid Accent 3"/>
    <w:basedOn w:val="TableNormal"/>
    <w:uiPriority w:val="62"/>
    <w:semiHidden/>
    <w:unhideWhenUsed/>
    <w:rsid w:val="00572222"/>
    <w:pPr>
      <w:spacing w:after="0" w:line="240" w:lineRule="auto"/>
    </w:p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insideH w:val="single" w:sz="8" w:space="0" w:color="E3E3E3" w:themeColor="accent3"/>
        <w:insideV w:val="single" w:sz="8" w:space="0" w:color="E3E3E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E3E3" w:themeColor="accent3"/>
          <w:left w:val="single" w:sz="8" w:space="0" w:color="E3E3E3" w:themeColor="accent3"/>
          <w:bottom w:val="single" w:sz="18" w:space="0" w:color="E3E3E3" w:themeColor="accent3"/>
          <w:right w:val="single" w:sz="8" w:space="0" w:color="E3E3E3" w:themeColor="accent3"/>
          <w:insideH w:val="nil"/>
          <w:insideV w:val="single" w:sz="8" w:space="0" w:color="E3E3E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E3E3" w:themeColor="accent3"/>
          <w:left w:val="single" w:sz="8" w:space="0" w:color="E3E3E3" w:themeColor="accent3"/>
          <w:bottom w:val="single" w:sz="8" w:space="0" w:color="E3E3E3" w:themeColor="accent3"/>
          <w:right w:val="single" w:sz="8" w:space="0" w:color="E3E3E3" w:themeColor="accent3"/>
          <w:insideH w:val="nil"/>
          <w:insideV w:val="single" w:sz="8" w:space="0" w:color="E3E3E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tblStylePr w:type="band1Vert">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shd w:val="clear" w:color="auto" w:fill="F8F8F8" w:themeFill="accent3" w:themeFillTint="3F"/>
      </w:tcPr>
    </w:tblStylePr>
    <w:tblStylePr w:type="band1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insideV w:val="single" w:sz="8" w:space="0" w:color="E3E3E3" w:themeColor="accent3"/>
        </w:tcBorders>
        <w:shd w:val="clear" w:color="auto" w:fill="F8F8F8" w:themeFill="accent3" w:themeFillTint="3F"/>
      </w:tcPr>
    </w:tblStylePr>
    <w:tblStylePr w:type="band2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insideV w:val="single" w:sz="8" w:space="0" w:color="E3E3E3" w:themeColor="accent3"/>
        </w:tcBorders>
      </w:tcPr>
    </w:tblStylePr>
  </w:style>
  <w:style w:type="table" w:styleId="LightGrid-Accent4">
    <w:name w:val="Light Grid Accent 4"/>
    <w:basedOn w:val="TableNormal"/>
    <w:uiPriority w:val="62"/>
    <w:semiHidden/>
    <w:unhideWhenUsed/>
    <w:rsid w:val="00572222"/>
    <w:pPr>
      <w:spacing w:after="0" w:line="240" w:lineRule="auto"/>
    </w:p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insideH w:val="single" w:sz="8" w:space="0" w:color="414141" w:themeColor="accent4"/>
        <w:insideV w:val="single" w:sz="8" w:space="0" w:color="41414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14141" w:themeColor="accent4"/>
          <w:left w:val="single" w:sz="8" w:space="0" w:color="414141" w:themeColor="accent4"/>
          <w:bottom w:val="single" w:sz="18" w:space="0" w:color="414141" w:themeColor="accent4"/>
          <w:right w:val="single" w:sz="8" w:space="0" w:color="414141" w:themeColor="accent4"/>
          <w:insideH w:val="nil"/>
          <w:insideV w:val="single" w:sz="8" w:space="0" w:color="41414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14141" w:themeColor="accent4"/>
          <w:left w:val="single" w:sz="8" w:space="0" w:color="414141" w:themeColor="accent4"/>
          <w:bottom w:val="single" w:sz="8" w:space="0" w:color="414141" w:themeColor="accent4"/>
          <w:right w:val="single" w:sz="8" w:space="0" w:color="414141" w:themeColor="accent4"/>
          <w:insideH w:val="nil"/>
          <w:insideV w:val="single" w:sz="8" w:space="0" w:color="41414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tblStylePr w:type="band1Vert">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shd w:val="clear" w:color="auto" w:fill="D0D0D0" w:themeFill="accent4" w:themeFillTint="3F"/>
      </w:tcPr>
    </w:tblStylePr>
    <w:tblStylePr w:type="band1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insideV w:val="single" w:sz="8" w:space="0" w:color="414141" w:themeColor="accent4"/>
        </w:tcBorders>
        <w:shd w:val="clear" w:color="auto" w:fill="D0D0D0" w:themeFill="accent4" w:themeFillTint="3F"/>
      </w:tcPr>
    </w:tblStylePr>
    <w:tblStylePr w:type="band2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insideV w:val="single" w:sz="8" w:space="0" w:color="414141" w:themeColor="accent4"/>
        </w:tcBorders>
      </w:tcPr>
    </w:tblStylePr>
  </w:style>
  <w:style w:type="table" w:styleId="LightGrid-Accent5">
    <w:name w:val="Light Grid Accent 5"/>
    <w:basedOn w:val="TableNormal"/>
    <w:uiPriority w:val="62"/>
    <w:semiHidden/>
    <w:unhideWhenUsed/>
    <w:rsid w:val="00572222"/>
    <w:pPr>
      <w:spacing w:after="0" w:line="240" w:lineRule="auto"/>
    </w:p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insideH w:val="single" w:sz="8" w:space="0" w:color="E4CED0" w:themeColor="accent5"/>
        <w:insideV w:val="single" w:sz="8" w:space="0" w:color="E4CED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4CED0" w:themeColor="accent5"/>
          <w:left w:val="single" w:sz="8" w:space="0" w:color="E4CED0" w:themeColor="accent5"/>
          <w:bottom w:val="single" w:sz="18" w:space="0" w:color="E4CED0" w:themeColor="accent5"/>
          <w:right w:val="single" w:sz="8" w:space="0" w:color="E4CED0" w:themeColor="accent5"/>
          <w:insideH w:val="nil"/>
          <w:insideV w:val="single" w:sz="8" w:space="0" w:color="E4CED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4CED0" w:themeColor="accent5"/>
          <w:left w:val="single" w:sz="8" w:space="0" w:color="E4CED0" w:themeColor="accent5"/>
          <w:bottom w:val="single" w:sz="8" w:space="0" w:color="E4CED0" w:themeColor="accent5"/>
          <w:right w:val="single" w:sz="8" w:space="0" w:color="E4CED0" w:themeColor="accent5"/>
          <w:insideH w:val="nil"/>
          <w:insideV w:val="single" w:sz="8" w:space="0" w:color="E4CED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tblStylePr w:type="band1Vert">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shd w:val="clear" w:color="auto" w:fill="F8F2F3" w:themeFill="accent5" w:themeFillTint="3F"/>
      </w:tcPr>
    </w:tblStylePr>
    <w:tblStylePr w:type="band1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insideV w:val="single" w:sz="8" w:space="0" w:color="E4CED0" w:themeColor="accent5"/>
        </w:tcBorders>
        <w:shd w:val="clear" w:color="auto" w:fill="F8F2F3" w:themeFill="accent5" w:themeFillTint="3F"/>
      </w:tcPr>
    </w:tblStylePr>
    <w:tblStylePr w:type="band2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insideV w:val="single" w:sz="8" w:space="0" w:color="E4CED0" w:themeColor="accent5"/>
        </w:tcBorders>
      </w:tcPr>
    </w:tblStylePr>
  </w:style>
  <w:style w:type="table" w:styleId="LightGrid-Accent6">
    <w:name w:val="Light Grid Accent 6"/>
    <w:basedOn w:val="TableNormal"/>
    <w:uiPriority w:val="62"/>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18" w:space="0" w:color="FFFFFF" w:themeColor="accent6"/>
          <w:right w:val="single" w:sz="8" w:space="0" w:color="FFFFFF" w:themeColor="accent6"/>
          <w:insideH w:val="nil"/>
          <w:insideV w:val="single" w:sz="8" w:space="0" w:color="FFFFF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insideH w:val="nil"/>
          <w:insideV w:val="single" w:sz="8" w:space="0" w:color="FFFFF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shd w:val="clear" w:color="auto" w:fill="FFFFFF" w:themeFill="accent6" w:themeFillTint="3F"/>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shd w:val="clear" w:color="auto" w:fill="FFFFFF" w:themeFill="accent6" w:themeFillTint="3F"/>
      </w:tcPr>
    </w:tblStylePr>
    <w:tblStylePr w:type="band2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tcPr>
    </w:tblStylePr>
  </w:style>
  <w:style w:type="table" w:styleId="LightList">
    <w:name w:val="Light List"/>
    <w:basedOn w:val="TableNormal"/>
    <w:uiPriority w:val="61"/>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72222"/>
    <w:pPr>
      <w:spacing w:after="0" w:line="240" w:lineRule="auto"/>
    </w:p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tblBorders>
    </w:tblPr>
    <w:tblStylePr w:type="firstRow">
      <w:pPr>
        <w:spacing w:before="0" w:after="0" w:line="240" w:lineRule="auto"/>
      </w:pPr>
      <w:rPr>
        <w:b/>
        <w:bCs/>
        <w:color w:val="FFFFFF" w:themeColor="background1"/>
      </w:rPr>
      <w:tblPr/>
      <w:tcPr>
        <w:shd w:val="clear" w:color="auto" w:fill="262626" w:themeFill="accent1"/>
      </w:tcPr>
    </w:tblStylePr>
    <w:tblStylePr w:type="lastRow">
      <w:pPr>
        <w:spacing w:before="0" w:after="0" w:line="240" w:lineRule="auto"/>
      </w:pPr>
      <w:rPr>
        <w:b/>
        <w:bCs/>
      </w:rPr>
      <w:tblPr/>
      <w:tcPr>
        <w:tcBorders>
          <w:top w:val="double" w:sz="6" w:space="0" w:color="262626" w:themeColor="accent1"/>
          <w:left w:val="single" w:sz="8" w:space="0" w:color="262626" w:themeColor="accent1"/>
          <w:bottom w:val="single" w:sz="8" w:space="0" w:color="262626" w:themeColor="accent1"/>
          <w:right w:val="single" w:sz="8" w:space="0" w:color="262626" w:themeColor="accent1"/>
        </w:tcBorders>
      </w:tcPr>
    </w:tblStylePr>
    <w:tblStylePr w:type="firstCol">
      <w:rPr>
        <w:b/>
        <w:bCs/>
      </w:rPr>
    </w:tblStylePr>
    <w:tblStylePr w:type="lastCol">
      <w:rPr>
        <w:b/>
        <w:bCs/>
      </w:rPr>
    </w:tblStylePr>
    <w:tblStylePr w:type="band1Vert">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tblStylePr w:type="band1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style>
  <w:style w:type="table" w:styleId="LightList-Accent2">
    <w:name w:val="Light List Accent 2"/>
    <w:basedOn w:val="TableNormal"/>
    <w:uiPriority w:val="61"/>
    <w:semiHidden/>
    <w:unhideWhenUsed/>
    <w:rsid w:val="00572222"/>
    <w:pPr>
      <w:spacing w:after="0" w:line="240" w:lineRule="auto"/>
    </w:p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tblBorders>
    </w:tblPr>
    <w:tblStylePr w:type="firstRow">
      <w:pPr>
        <w:spacing w:before="0" w:after="0" w:line="240" w:lineRule="auto"/>
      </w:pPr>
      <w:rPr>
        <w:b/>
        <w:bCs/>
        <w:color w:val="FFFFFF" w:themeColor="background1"/>
      </w:rPr>
      <w:tblPr/>
      <w:tcPr>
        <w:shd w:val="clear" w:color="auto" w:fill="650707" w:themeFill="accent2"/>
      </w:tcPr>
    </w:tblStylePr>
    <w:tblStylePr w:type="lastRow">
      <w:pPr>
        <w:spacing w:before="0" w:after="0" w:line="240" w:lineRule="auto"/>
      </w:pPr>
      <w:rPr>
        <w:b/>
        <w:bCs/>
      </w:rPr>
      <w:tblPr/>
      <w:tcPr>
        <w:tcBorders>
          <w:top w:val="double" w:sz="6" w:space="0" w:color="650707" w:themeColor="accent2"/>
          <w:left w:val="single" w:sz="8" w:space="0" w:color="650707" w:themeColor="accent2"/>
          <w:bottom w:val="single" w:sz="8" w:space="0" w:color="650707" w:themeColor="accent2"/>
          <w:right w:val="single" w:sz="8" w:space="0" w:color="650707" w:themeColor="accent2"/>
        </w:tcBorders>
      </w:tcPr>
    </w:tblStylePr>
    <w:tblStylePr w:type="firstCol">
      <w:rPr>
        <w:b/>
        <w:bCs/>
      </w:rPr>
    </w:tblStylePr>
    <w:tblStylePr w:type="lastCol">
      <w:rPr>
        <w:b/>
        <w:bCs/>
      </w:rPr>
    </w:tblStylePr>
    <w:tblStylePr w:type="band1Vert">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tblStylePr w:type="band1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style>
  <w:style w:type="table" w:styleId="LightList-Accent3">
    <w:name w:val="Light List Accent 3"/>
    <w:basedOn w:val="TableNormal"/>
    <w:uiPriority w:val="61"/>
    <w:semiHidden/>
    <w:unhideWhenUsed/>
    <w:rsid w:val="00572222"/>
    <w:pPr>
      <w:spacing w:after="0" w:line="240" w:lineRule="auto"/>
    </w:p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tblBorders>
    </w:tblPr>
    <w:tblStylePr w:type="firstRow">
      <w:pPr>
        <w:spacing w:before="0" w:after="0" w:line="240" w:lineRule="auto"/>
      </w:pPr>
      <w:rPr>
        <w:b/>
        <w:bCs/>
        <w:color w:val="FFFFFF" w:themeColor="background1"/>
      </w:rPr>
      <w:tblPr/>
      <w:tcPr>
        <w:shd w:val="clear" w:color="auto" w:fill="E3E3E3" w:themeFill="accent3"/>
      </w:tcPr>
    </w:tblStylePr>
    <w:tblStylePr w:type="lastRow">
      <w:pPr>
        <w:spacing w:before="0" w:after="0" w:line="240" w:lineRule="auto"/>
      </w:pPr>
      <w:rPr>
        <w:b/>
        <w:bCs/>
      </w:rPr>
      <w:tblPr/>
      <w:tcPr>
        <w:tcBorders>
          <w:top w:val="double" w:sz="6" w:space="0" w:color="E3E3E3" w:themeColor="accent3"/>
          <w:left w:val="single" w:sz="8" w:space="0" w:color="E3E3E3" w:themeColor="accent3"/>
          <w:bottom w:val="single" w:sz="8" w:space="0" w:color="E3E3E3" w:themeColor="accent3"/>
          <w:right w:val="single" w:sz="8" w:space="0" w:color="E3E3E3" w:themeColor="accent3"/>
        </w:tcBorders>
      </w:tcPr>
    </w:tblStylePr>
    <w:tblStylePr w:type="firstCol">
      <w:rPr>
        <w:b/>
        <w:bCs/>
      </w:rPr>
    </w:tblStylePr>
    <w:tblStylePr w:type="lastCol">
      <w:rPr>
        <w:b/>
        <w:bCs/>
      </w:rPr>
    </w:tblStylePr>
    <w:tblStylePr w:type="band1Vert">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tblStylePr w:type="band1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style>
  <w:style w:type="table" w:styleId="LightList-Accent4">
    <w:name w:val="Light List Accent 4"/>
    <w:basedOn w:val="TableNormal"/>
    <w:uiPriority w:val="61"/>
    <w:semiHidden/>
    <w:unhideWhenUsed/>
    <w:rsid w:val="00572222"/>
    <w:pPr>
      <w:spacing w:after="0" w:line="240" w:lineRule="auto"/>
    </w:p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tblBorders>
    </w:tblPr>
    <w:tblStylePr w:type="firstRow">
      <w:pPr>
        <w:spacing w:before="0" w:after="0" w:line="240" w:lineRule="auto"/>
      </w:pPr>
      <w:rPr>
        <w:b/>
        <w:bCs/>
        <w:color w:val="FFFFFF" w:themeColor="background1"/>
      </w:rPr>
      <w:tblPr/>
      <w:tcPr>
        <w:shd w:val="clear" w:color="auto" w:fill="414141" w:themeFill="accent4"/>
      </w:tcPr>
    </w:tblStylePr>
    <w:tblStylePr w:type="lastRow">
      <w:pPr>
        <w:spacing w:before="0" w:after="0" w:line="240" w:lineRule="auto"/>
      </w:pPr>
      <w:rPr>
        <w:b/>
        <w:bCs/>
      </w:rPr>
      <w:tblPr/>
      <w:tcPr>
        <w:tcBorders>
          <w:top w:val="double" w:sz="6" w:space="0" w:color="414141" w:themeColor="accent4"/>
          <w:left w:val="single" w:sz="8" w:space="0" w:color="414141" w:themeColor="accent4"/>
          <w:bottom w:val="single" w:sz="8" w:space="0" w:color="414141" w:themeColor="accent4"/>
          <w:right w:val="single" w:sz="8" w:space="0" w:color="414141" w:themeColor="accent4"/>
        </w:tcBorders>
      </w:tcPr>
    </w:tblStylePr>
    <w:tblStylePr w:type="firstCol">
      <w:rPr>
        <w:b/>
        <w:bCs/>
      </w:rPr>
    </w:tblStylePr>
    <w:tblStylePr w:type="lastCol">
      <w:rPr>
        <w:b/>
        <w:bCs/>
      </w:rPr>
    </w:tblStylePr>
    <w:tblStylePr w:type="band1Vert">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tblStylePr w:type="band1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style>
  <w:style w:type="table" w:styleId="LightList-Accent5">
    <w:name w:val="Light List Accent 5"/>
    <w:basedOn w:val="TableNormal"/>
    <w:uiPriority w:val="61"/>
    <w:semiHidden/>
    <w:unhideWhenUsed/>
    <w:rsid w:val="00572222"/>
    <w:pPr>
      <w:spacing w:after="0" w:line="240" w:lineRule="auto"/>
    </w:p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tblBorders>
    </w:tblPr>
    <w:tblStylePr w:type="firstRow">
      <w:pPr>
        <w:spacing w:before="0" w:after="0" w:line="240" w:lineRule="auto"/>
      </w:pPr>
      <w:rPr>
        <w:b/>
        <w:bCs/>
        <w:color w:val="FFFFFF" w:themeColor="background1"/>
      </w:rPr>
      <w:tblPr/>
      <w:tcPr>
        <w:shd w:val="clear" w:color="auto" w:fill="E4CED0" w:themeFill="accent5"/>
      </w:tcPr>
    </w:tblStylePr>
    <w:tblStylePr w:type="lastRow">
      <w:pPr>
        <w:spacing w:before="0" w:after="0" w:line="240" w:lineRule="auto"/>
      </w:pPr>
      <w:rPr>
        <w:b/>
        <w:bCs/>
      </w:rPr>
      <w:tblPr/>
      <w:tcPr>
        <w:tcBorders>
          <w:top w:val="double" w:sz="6" w:space="0" w:color="E4CED0" w:themeColor="accent5"/>
          <w:left w:val="single" w:sz="8" w:space="0" w:color="E4CED0" w:themeColor="accent5"/>
          <w:bottom w:val="single" w:sz="8" w:space="0" w:color="E4CED0" w:themeColor="accent5"/>
          <w:right w:val="single" w:sz="8" w:space="0" w:color="E4CED0" w:themeColor="accent5"/>
        </w:tcBorders>
      </w:tcPr>
    </w:tblStylePr>
    <w:tblStylePr w:type="firstCol">
      <w:rPr>
        <w:b/>
        <w:bCs/>
      </w:rPr>
    </w:tblStylePr>
    <w:tblStylePr w:type="lastCol">
      <w:rPr>
        <w:b/>
        <w:bCs/>
      </w:rPr>
    </w:tblStylePr>
    <w:tblStylePr w:type="band1Vert">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tblStylePr w:type="band1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style>
  <w:style w:type="table" w:styleId="LightList-Accent6">
    <w:name w:val="Light List Accent 6"/>
    <w:basedOn w:val="TableNormal"/>
    <w:uiPriority w:val="61"/>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pPr>
        <w:spacing w:before="0" w:after="0" w:line="240" w:lineRule="auto"/>
      </w:pPr>
      <w:rPr>
        <w:b/>
        <w:bCs/>
        <w:color w:val="FFFFFF" w:themeColor="background1"/>
      </w:rPr>
      <w:tblPr/>
      <w:tcPr>
        <w:shd w:val="clear" w:color="auto" w:fill="FFFFFF" w:themeFill="accent6"/>
      </w:tcPr>
    </w:tblStylePr>
    <w:tblStylePr w:type="lastRow">
      <w:pPr>
        <w:spacing w:before="0" w:after="0" w:line="240" w:lineRule="auto"/>
      </w:pPr>
      <w:rPr>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tcBorders>
      </w:tcPr>
    </w:tblStylePr>
    <w:tblStylePr w:type="firstCol">
      <w:rPr>
        <w:b/>
        <w:bCs/>
      </w:rPr>
    </w:tblStylePr>
    <w:tblStylePr w:type="lastCol">
      <w:rPr>
        <w:b/>
        <w:bCs/>
      </w:r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style>
  <w:style w:type="table" w:styleId="LightShading">
    <w:name w:val="Light Shading"/>
    <w:basedOn w:val="TableNormal"/>
    <w:uiPriority w:val="60"/>
    <w:semiHidden/>
    <w:unhideWhenUsed/>
    <w:rsid w:val="0057222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72222"/>
    <w:pPr>
      <w:spacing w:after="0" w:line="240" w:lineRule="auto"/>
    </w:pPr>
    <w:rPr>
      <w:color w:val="1C1C1C" w:themeColor="accent1" w:themeShade="BF"/>
    </w:rPr>
    <w:tblPr>
      <w:tblStyleRowBandSize w:val="1"/>
      <w:tblStyleColBandSize w:val="1"/>
      <w:tblBorders>
        <w:top w:val="single" w:sz="8" w:space="0" w:color="262626" w:themeColor="accent1"/>
        <w:bottom w:val="single" w:sz="8" w:space="0" w:color="262626" w:themeColor="accent1"/>
      </w:tblBorders>
    </w:tblPr>
    <w:tblStylePr w:type="fir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la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C9C9" w:themeFill="accent1" w:themeFillTint="3F"/>
      </w:tcPr>
    </w:tblStylePr>
    <w:tblStylePr w:type="band1Horz">
      <w:tblPr/>
      <w:tcPr>
        <w:tcBorders>
          <w:left w:val="nil"/>
          <w:right w:val="nil"/>
          <w:insideH w:val="nil"/>
          <w:insideV w:val="nil"/>
        </w:tcBorders>
        <w:shd w:val="clear" w:color="auto" w:fill="C9C9C9" w:themeFill="accent1" w:themeFillTint="3F"/>
      </w:tcPr>
    </w:tblStylePr>
  </w:style>
  <w:style w:type="table" w:styleId="LightShading-Accent2">
    <w:name w:val="Light Shading Accent 2"/>
    <w:basedOn w:val="TableNormal"/>
    <w:uiPriority w:val="60"/>
    <w:semiHidden/>
    <w:unhideWhenUsed/>
    <w:rsid w:val="00572222"/>
    <w:pPr>
      <w:spacing w:after="0" w:line="240" w:lineRule="auto"/>
    </w:pPr>
    <w:rPr>
      <w:color w:val="4B0505" w:themeColor="accent2" w:themeShade="BF"/>
    </w:rPr>
    <w:tblPr>
      <w:tblStyleRowBandSize w:val="1"/>
      <w:tblStyleColBandSize w:val="1"/>
      <w:tblBorders>
        <w:top w:val="single" w:sz="8" w:space="0" w:color="650707" w:themeColor="accent2"/>
        <w:bottom w:val="single" w:sz="8" w:space="0" w:color="650707" w:themeColor="accent2"/>
      </w:tblBorders>
    </w:tblPr>
    <w:tblStylePr w:type="firstRow">
      <w:pPr>
        <w:spacing w:before="0" w:after="0" w:line="240" w:lineRule="auto"/>
      </w:pPr>
      <w:rPr>
        <w:b/>
        <w:bCs/>
      </w:rPr>
      <w:tblPr/>
      <w:tcPr>
        <w:tcBorders>
          <w:top w:val="single" w:sz="8" w:space="0" w:color="650707" w:themeColor="accent2"/>
          <w:left w:val="nil"/>
          <w:bottom w:val="single" w:sz="8" w:space="0" w:color="650707" w:themeColor="accent2"/>
          <w:right w:val="nil"/>
          <w:insideH w:val="nil"/>
          <w:insideV w:val="nil"/>
        </w:tcBorders>
      </w:tcPr>
    </w:tblStylePr>
    <w:tblStylePr w:type="lastRow">
      <w:pPr>
        <w:spacing w:before="0" w:after="0" w:line="240" w:lineRule="auto"/>
      </w:pPr>
      <w:rPr>
        <w:b/>
        <w:bCs/>
      </w:rPr>
      <w:tblPr/>
      <w:tcPr>
        <w:tcBorders>
          <w:top w:val="single" w:sz="8" w:space="0" w:color="650707" w:themeColor="accent2"/>
          <w:left w:val="nil"/>
          <w:bottom w:val="single" w:sz="8" w:space="0" w:color="65070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A2A2" w:themeFill="accent2" w:themeFillTint="3F"/>
      </w:tcPr>
    </w:tblStylePr>
    <w:tblStylePr w:type="band1Horz">
      <w:tblPr/>
      <w:tcPr>
        <w:tcBorders>
          <w:left w:val="nil"/>
          <w:right w:val="nil"/>
          <w:insideH w:val="nil"/>
          <w:insideV w:val="nil"/>
        </w:tcBorders>
        <w:shd w:val="clear" w:color="auto" w:fill="F8A2A2" w:themeFill="accent2" w:themeFillTint="3F"/>
      </w:tcPr>
    </w:tblStylePr>
  </w:style>
  <w:style w:type="table" w:styleId="LightShading-Accent3">
    <w:name w:val="Light Shading Accent 3"/>
    <w:basedOn w:val="TableNormal"/>
    <w:uiPriority w:val="60"/>
    <w:semiHidden/>
    <w:unhideWhenUsed/>
    <w:rsid w:val="00572222"/>
    <w:pPr>
      <w:spacing w:after="0" w:line="240" w:lineRule="auto"/>
    </w:pPr>
    <w:rPr>
      <w:color w:val="AAAAAA" w:themeColor="accent3" w:themeShade="BF"/>
    </w:rPr>
    <w:tblPr>
      <w:tblStyleRowBandSize w:val="1"/>
      <w:tblStyleColBandSize w:val="1"/>
      <w:tblBorders>
        <w:top w:val="single" w:sz="8" w:space="0" w:color="E3E3E3" w:themeColor="accent3"/>
        <w:bottom w:val="single" w:sz="8" w:space="0" w:color="E3E3E3" w:themeColor="accent3"/>
      </w:tblBorders>
    </w:tblPr>
    <w:tblStylePr w:type="firstRow">
      <w:pPr>
        <w:spacing w:before="0" w:after="0" w:line="240" w:lineRule="auto"/>
      </w:pPr>
      <w:rPr>
        <w:b/>
        <w:bCs/>
      </w:rPr>
      <w:tblPr/>
      <w:tcPr>
        <w:tcBorders>
          <w:top w:val="single" w:sz="8" w:space="0" w:color="E3E3E3" w:themeColor="accent3"/>
          <w:left w:val="nil"/>
          <w:bottom w:val="single" w:sz="8" w:space="0" w:color="E3E3E3" w:themeColor="accent3"/>
          <w:right w:val="nil"/>
          <w:insideH w:val="nil"/>
          <w:insideV w:val="nil"/>
        </w:tcBorders>
      </w:tcPr>
    </w:tblStylePr>
    <w:tblStylePr w:type="lastRow">
      <w:pPr>
        <w:spacing w:before="0" w:after="0" w:line="240" w:lineRule="auto"/>
      </w:pPr>
      <w:rPr>
        <w:b/>
        <w:bCs/>
      </w:rPr>
      <w:tblPr/>
      <w:tcPr>
        <w:tcBorders>
          <w:top w:val="single" w:sz="8" w:space="0" w:color="E3E3E3" w:themeColor="accent3"/>
          <w:left w:val="nil"/>
          <w:bottom w:val="single" w:sz="8" w:space="0" w:color="E3E3E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3" w:themeFillTint="3F"/>
      </w:tcPr>
    </w:tblStylePr>
    <w:tblStylePr w:type="band1Horz">
      <w:tblPr/>
      <w:tcPr>
        <w:tcBorders>
          <w:left w:val="nil"/>
          <w:right w:val="nil"/>
          <w:insideH w:val="nil"/>
          <w:insideV w:val="nil"/>
        </w:tcBorders>
        <w:shd w:val="clear" w:color="auto" w:fill="F8F8F8" w:themeFill="accent3" w:themeFillTint="3F"/>
      </w:tcPr>
    </w:tblStylePr>
  </w:style>
  <w:style w:type="table" w:styleId="LightShading-Accent4">
    <w:name w:val="Light Shading Accent 4"/>
    <w:basedOn w:val="TableNormal"/>
    <w:uiPriority w:val="60"/>
    <w:semiHidden/>
    <w:unhideWhenUsed/>
    <w:rsid w:val="00572222"/>
    <w:pPr>
      <w:spacing w:after="0" w:line="240" w:lineRule="auto"/>
    </w:pPr>
    <w:rPr>
      <w:color w:val="303030" w:themeColor="accent4" w:themeShade="BF"/>
    </w:rPr>
    <w:tblPr>
      <w:tblStyleRowBandSize w:val="1"/>
      <w:tblStyleColBandSize w:val="1"/>
      <w:tblBorders>
        <w:top w:val="single" w:sz="8" w:space="0" w:color="414141" w:themeColor="accent4"/>
        <w:bottom w:val="single" w:sz="8" w:space="0" w:color="414141" w:themeColor="accent4"/>
      </w:tblBorders>
    </w:tblPr>
    <w:tblStylePr w:type="firstRow">
      <w:pPr>
        <w:spacing w:before="0" w:after="0" w:line="240" w:lineRule="auto"/>
      </w:pPr>
      <w:rPr>
        <w:b/>
        <w:bCs/>
      </w:rPr>
      <w:tblPr/>
      <w:tcPr>
        <w:tcBorders>
          <w:top w:val="single" w:sz="8" w:space="0" w:color="414141" w:themeColor="accent4"/>
          <w:left w:val="nil"/>
          <w:bottom w:val="single" w:sz="8" w:space="0" w:color="414141" w:themeColor="accent4"/>
          <w:right w:val="nil"/>
          <w:insideH w:val="nil"/>
          <w:insideV w:val="nil"/>
        </w:tcBorders>
      </w:tcPr>
    </w:tblStylePr>
    <w:tblStylePr w:type="lastRow">
      <w:pPr>
        <w:spacing w:before="0" w:after="0" w:line="240" w:lineRule="auto"/>
      </w:pPr>
      <w:rPr>
        <w:b/>
        <w:bCs/>
      </w:rPr>
      <w:tblPr/>
      <w:tcPr>
        <w:tcBorders>
          <w:top w:val="single" w:sz="8" w:space="0" w:color="414141" w:themeColor="accent4"/>
          <w:left w:val="nil"/>
          <w:bottom w:val="single" w:sz="8" w:space="0" w:color="414141"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0D0" w:themeFill="accent4" w:themeFillTint="3F"/>
      </w:tcPr>
    </w:tblStylePr>
    <w:tblStylePr w:type="band1Horz">
      <w:tblPr/>
      <w:tcPr>
        <w:tcBorders>
          <w:left w:val="nil"/>
          <w:right w:val="nil"/>
          <w:insideH w:val="nil"/>
          <w:insideV w:val="nil"/>
        </w:tcBorders>
        <w:shd w:val="clear" w:color="auto" w:fill="D0D0D0" w:themeFill="accent4" w:themeFillTint="3F"/>
      </w:tcPr>
    </w:tblStylePr>
  </w:style>
  <w:style w:type="table" w:styleId="LightShading-Accent5">
    <w:name w:val="Light Shading Accent 5"/>
    <w:basedOn w:val="TableNormal"/>
    <w:uiPriority w:val="60"/>
    <w:semiHidden/>
    <w:unhideWhenUsed/>
    <w:rsid w:val="00572222"/>
    <w:pPr>
      <w:spacing w:after="0" w:line="240" w:lineRule="auto"/>
    </w:pPr>
    <w:rPr>
      <w:color w:val="BD878C" w:themeColor="accent5" w:themeShade="BF"/>
    </w:rPr>
    <w:tblPr>
      <w:tblStyleRowBandSize w:val="1"/>
      <w:tblStyleColBandSize w:val="1"/>
      <w:tblBorders>
        <w:top w:val="single" w:sz="8" w:space="0" w:color="E4CED0" w:themeColor="accent5"/>
        <w:bottom w:val="single" w:sz="8" w:space="0" w:color="E4CED0" w:themeColor="accent5"/>
      </w:tblBorders>
    </w:tblPr>
    <w:tblStylePr w:type="firstRow">
      <w:pPr>
        <w:spacing w:before="0" w:after="0" w:line="240" w:lineRule="auto"/>
      </w:pPr>
      <w:rPr>
        <w:b/>
        <w:bCs/>
      </w:rPr>
      <w:tblPr/>
      <w:tcPr>
        <w:tcBorders>
          <w:top w:val="single" w:sz="8" w:space="0" w:color="E4CED0" w:themeColor="accent5"/>
          <w:left w:val="nil"/>
          <w:bottom w:val="single" w:sz="8" w:space="0" w:color="E4CED0" w:themeColor="accent5"/>
          <w:right w:val="nil"/>
          <w:insideH w:val="nil"/>
          <w:insideV w:val="nil"/>
        </w:tcBorders>
      </w:tcPr>
    </w:tblStylePr>
    <w:tblStylePr w:type="lastRow">
      <w:pPr>
        <w:spacing w:before="0" w:after="0" w:line="240" w:lineRule="auto"/>
      </w:pPr>
      <w:rPr>
        <w:b/>
        <w:bCs/>
      </w:rPr>
      <w:tblPr/>
      <w:tcPr>
        <w:tcBorders>
          <w:top w:val="single" w:sz="8" w:space="0" w:color="E4CED0" w:themeColor="accent5"/>
          <w:left w:val="nil"/>
          <w:bottom w:val="single" w:sz="8" w:space="0" w:color="E4CED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2F3" w:themeFill="accent5" w:themeFillTint="3F"/>
      </w:tcPr>
    </w:tblStylePr>
    <w:tblStylePr w:type="band1Horz">
      <w:tblPr/>
      <w:tcPr>
        <w:tcBorders>
          <w:left w:val="nil"/>
          <w:right w:val="nil"/>
          <w:insideH w:val="nil"/>
          <w:insideV w:val="nil"/>
        </w:tcBorders>
        <w:shd w:val="clear" w:color="auto" w:fill="F8F2F3" w:themeFill="accent5" w:themeFillTint="3F"/>
      </w:tcPr>
    </w:tblStylePr>
  </w:style>
  <w:style w:type="table" w:styleId="LightShading-Accent6">
    <w:name w:val="Light Shading Accent 6"/>
    <w:basedOn w:val="TableNormal"/>
    <w:uiPriority w:val="60"/>
    <w:semiHidden/>
    <w:unhideWhenUsed/>
    <w:rsid w:val="00572222"/>
    <w:pPr>
      <w:spacing w:after="0" w:line="240" w:lineRule="auto"/>
    </w:pPr>
    <w:rPr>
      <w:color w:val="BFBFBF" w:themeColor="accent6" w:themeShade="BF"/>
    </w:rPr>
    <w:tblPr>
      <w:tblStyleRowBandSize w:val="1"/>
      <w:tblStyleColBandSize w:val="1"/>
      <w:tblBorders>
        <w:top w:val="single" w:sz="8" w:space="0" w:color="FFFFFF" w:themeColor="accent6"/>
        <w:bottom w:val="single" w:sz="8" w:space="0" w:color="FFFFFF" w:themeColor="accent6"/>
      </w:tblBorders>
    </w:tblPr>
    <w:tblStylePr w:type="fir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la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left w:val="nil"/>
          <w:right w:val="nil"/>
          <w:insideH w:val="nil"/>
          <w:insideV w:val="nil"/>
        </w:tcBorders>
        <w:shd w:val="clear" w:color="auto" w:fill="FFFFFF" w:themeFill="accent6" w:themeFillTint="3F"/>
      </w:tcPr>
    </w:tblStylePr>
  </w:style>
  <w:style w:type="character" w:styleId="LineNumber">
    <w:name w:val="line number"/>
    <w:basedOn w:val="DefaultParagraphFont"/>
    <w:uiPriority w:val="99"/>
    <w:semiHidden/>
    <w:unhideWhenUsed/>
    <w:rsid w:val="00572222"/>
    <w:rPr>
      <w:sz w:val="22"/>
    </w:rPr>
  </w:style>
  <w:style w:type="paragraph" w:styleId="List">
    <w:name w:val="List"/>
    <w:basedOn w:val="Normal"/>
    <w:uiPriority w:val="99"/>
    <w:semiHidden/>
    <w:unhideWhenUsed/>
    <w:rsid w:val="00572222"/>
    <w:pPr>
      <w:ind w:left="360" w:hanging="360"/>
      <w:contextualSpacing/>
    </w:pPr>
  </w:style>
  <w:style w:type="paragraph" w:styleId="List2">
    <w:name w:val="List 2"/>
    <w:basedOn w:val="Normal"/>
    <w:uiPriority w:val="99"/>
    <w:semiHidden/>
    <w:unhideWhenUsed/>
    <w:rsid w:val="00572222"/>
    <w:pPr>
      <w:ind w:left="720" w:hanging="360"/>
      <w:contextualSpacing/>
    </w:pPr>
  </w:style>
  <w:style w:type="paragraph" w:styleId="List3">
    <w:name w:val="List 3"/>
    <w:basedOn w:val="Normal"/>
    <w:uiPriority w:val="99"/>
    <w:semiHidden/>
    <w:unhideWhenUsed/>
    <w:rsid w:val="00572222"/>
    <w:pPr>
      <w:ind w:left="1080" w:hanging="360"/>
      <w:contextualSpacing/>
    </w:pPr>
  </w:style>
  <w:style w:type="paragraph" w:styleId="List4">
    <w:name w:val="List 4"/>
    <w:basedOn w:val="Normal"/>
    <w:uiPriority w:val="99"/>
    <w:semiHidden/>
    <w:unhideWhenUsed/>
    <w:rsid w:val="00572222"/>
    <w:pPr>
      <w:ind w:left="1440" w:hanging="360"/>
      <w:contextualSpacing/>
    </w:pPr>
  </w:style>
  <w:style w:type="paragraph" w:styleId="List5">
    <w:name w:val="List 5"/>
    <w:basedOn w:val="Normal"/>
    <w:uiPriority w:val="99"/>
    <w:semiHidden/>
    <w:unhideWhenUsed/>
    <w:rsid w:val="00572222"/>
    <w:pPr>
      <w:ind w:left="1800" w:hanging="360"/>
      <w:contextualSpacing/>
    </w:pPr>
  </w:style>
  <w:style w:type="paragraph" w:styleId="ListBullet">
    <w:name w:val="List Bullet"/>
    <w:basedOn w:val="Normal"/>
    <w:uiPriority w:val="99"/>
    <w:semiHidden/>
    <w:unhideWhenUsed/>
    <w:rsid w:val="00572222"/>
    <w:pPr>
      <w:numPr>
        <w:numId w:val="1"/>
      </w:numPr>
      <w:contextualSpacing/>
    </w:pPr>
  </w:style>
  <w:style w:type="paragraph" w:styleId="ListBullet2">
    <w:name w:val="List Bullet 2"/>
    <w:basedOn w:val="Normal"/>
    <w:uiPriority w:val="99"/>
    <w:semiHidden/>
    <w:unhideWhenUsed/>
    <w:rsid w:val="00572222"/>
    <w:pPr>
      <w:numPr>
        <w:numId w:val="2"/>
      </w:numPr>
      <w:contextualSpacing/>
    </w:pPr>
  </w:style>
  <w:style w:type="paragraph" w:styleId="ListBullet3">
    <w:name w:val="List Bullet 3"/>
    <w:basedOn w:val="Normal"/>
    <w:uiPriority w:val="99"/>
    <w:semiHidden/>
    <w:unhideWhenUsed/>
    <w:rsid w:val="00572222"/>
    <w:pPr>
      <w:numPr>
        <w:numId w:val="3"/>
      </w:numPr>
      <w:contextualSpacing/>
    </w:pPr>
  </w:style>
  <w:style w:type="paragraph" w:styleId="ListBullet4">
    <w:name w:val="List Bullet 4"/>
    <w:basedOn w:val="Normal"/>
    <w:uiPriority w:val="99"/>
    <w:semiHidden/>
    <w:unhideWhenUsed/>
    <w:rsid w:val="00572222"/>
    <w:pPr>
      <w:numPr>
        <w:numId w:val="4"/>
      </w:numPr>
      <w:contextualSpacing/>
    </w:pPr>
  </w:style>
  <w:style w:type="paragraph" w:styleId="ListBullet5">
    <w:name w:val="List Bullet 5"/>
    <w:basedOn w:val="Normal"/>
    <w:uiPriority w:val="99"/>
    <w:semiHidden/>
    <w:unhideWhenUsed/>
    <w:rsid w:val="00572222"/>
    <w:pPr>
      <w:numPr>
        <w:numId w:val="5"/>
      </w:numPr>
      <w:contextualSpacing/>
    </w:pPr>
  </w:style>
  <w:style w:type="paragraph" w:styleId="ListContinue">
    <w:name w:val="List Continue"/>
    <w:basedOn w:val="Normal"/>
    <w:uiPriority w:val="99"/>
    <w:semiHidden/>
    <w:unhideWhenUsed/>
    <w:rsid w:val="00572222"/>
    <w:pPr>
      <w:spacing w:after="120"/>
      <w:ind w:left="360"/>
      <w:contextualSpacing/>
    </w:pPr>
  </w:style>
  <w:style w:type="paragraph" w:styleId="ListContinue2">
    <w:name w:val="List Continue 2"/>
    <w:basedOn w:val="Normal"/>
    <w:uiPriority w:val="99"/>
    <w:semiHidden/>
    <w:unhideWhenUsed/>
    <w:rsid w:val="00572222"/>
    <w:pPr>
      <w:spacing w:after="120"/>
      <w:ind w:left="720"/>
      <w:contextualSpacing/>
    </w:pPr>
  </w:style>
  <w:style w:type="paragraph" w:styleId="ListContinue3">
    <w:name w:val="List Continue 3"/>
    <w:basedOn w:val="Normal"/>
    <w:uiPriority w:val="99"/>
    <w:semiHidden/>
    <w:unhideWhenUsed/>
    <w:rsid w:val="00572222"/>
    <w:pPr>
      <w:spacing w:after="120"/>
      <w:ind w:left="1080"/>
      <w:contextualSpacing/>
    </w:pPr>
  </w:style>
  <w:style w:type="paragraph" w:styleId="ListContinue4">
    <w:name w:val="List Continue 4"/>
    <w:basedOn w:val="Normal"/>
    <w:uiPriority w:val="99"/>
    <w:semiHidden/>
    <w:unhideWhenUsed/>
    <w:rsid w:val="00572222"/>
    <w:pPr>
      <w:spacing w:after="120"/>
      <w:ind w:left="1440"/>
      <w:contextualSpacing/>
    </w:pPr>
  </w:style>
  <w:style w:type="paragraph" w:styleId="ListContinue5">
    <w:name w:val="List Continue 5"/>
    <w:basedOn w:val="Normal"/>
    <w:uiPriority w:val="99"/>
    <w:semiHidden/>
    <w:unhideWhenUsed/>
    <w:rsid w:val="00572222"/>
    <w:pPr>
      <w:spacing w:after="120"/>
      <w:ind w:left="1800"/>
      <w:contextualSpacing/>
    </w:pPr>
  </w:style>
  <w:style w:type="paragraph" w:styleId="ListNumber">
    <w:name w:val="List Number"/>
    <w:basedOn w:val="Normal"/>
    <w:uiPriority w:val="99"/>
    <w:semiHidden/>
    <w:unhideWhenUsed/>
    <w:rsid w:val="00572222"/>
    <w:pPr>
      <w:numPr>
        <w:numId w:val="6"/>
      </w:numPr>
      <w:contextualSpacing/>
    </w:pPr>
  </w:style>
  <w:style w:type="paragraph" w:styleId="ListNumber2">
    <w:name w:val="List Number 2"/>
    <w:basedOn w:val="Normal"/>
    <w:uiPriority w:val="99"/>
    <w:semiHidden/>
    <w:unhideWhenUsed/>
    <w:rsid w:val="00572222"/>
    <w:pPr>
      <w:numPr>
        <w:numId w:val="7"/>
      </w:numPr>
      <w:contextualSpacing/>
    </w:pPr>
  </w:style>
  <w:style w:type="paragraph" w:styleId="ListNumber3">
    <w:name w:val="List Number 3"/>
    <w:basedOn w:val="Normal"/>
    <w:uiPriority w:val="99"/>
    <w:semiHidden/>
    <w:unhideWhenUsed/>
    <w:rsid w:val="00572222"/>
    <w:pPr>
      <w:numPr>
        <w:numId w:val="8"/>
      </w:numPr>
      <w:contextualSpacing/>
    </w:pPr>
  </w:style>
  <w:style w:type="paragraph" w:styleId="ListNumber4">
    <w:name w:val="List Number 4"/>
    <w:basedOn w:val="Normal"/>
    <w:uiPriority w:val="99"/>
    <w:semiHidden/>
    <w:unhideWhenUsed/>
    <w:rsid w:val="00572222"/>
    <w:pPr>
      <w:numPr>
        <w:numId w:val="9"/>
      </w:numPr>
      <w:contextualSpacing/>
    </w:pPr>
  </w:style>
  <w:style w:type="paragraph" w:styleId="ListNumber5">
    <w:name w:val="List Number 5"/>
    <w:basedOn w:val="Normal"/>
    <w:uiPriority w:val="99"/>
    <w:semiHidden/>
    <w:unhideWhenUsed/>
    <w:rsid w:val="00572222"/>
    <w:pPr>
      <w:numPr>
        <w:numId w:val="10"/>
      </w:numPr>
      <w:contextualSpacing/>
    </w:pPr>
  </w:style>
  <w:style w:type="paragraph" w:styleId="ListParagraph">
    <w:name w:val="List Paragraph"/>
    <w:basedOn w:val="Normal"/>
    <w:uiPriority w:val="34"/>
    <w:qFormat/>
    <w:rsid w:val="00572222"/>
    <w:pPr>
      <w:ind w:left="720"/>
      <w:contextualSpacing/>
    </w:pPr>
  </w:style>
  <w:style w:type="table" w:styleId="ListTable1Light">
    <w:name w:val="List Table 1 Light"/>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7C7C7C" w:themeColor="accent1" w:themeTint="99"/>
        </w:tcBorders>
      </w:tcPr>
    </w:tblStylePr>
    <w:tblStylePr w:type="lastRow">
      <w:rPr>
        <w:b/>
        <w:bCs/>
      </w:rPr>
      <w:tblPr/>
      <w:tcPr>
        <w:tcBorders>
          <w:top w:val="sing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1Light-Accent2">
    <w:name w:val="List Table 1 Light Accent 2"/>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F1D1D" w:themeColor="accent2" w:themeTint="99"/>
        </w:tcBorders>
      </w:tcPr>
    </w:tblStylePr>
    <w:tblStylePr w:type="lastRow">
      <w:rPr>
        <w:b/>
        <w:bCs/>
      </w:rPr>
      <w:tblPr/>
      <w:tcPr>
        <w:tcBorders>
          <w:top w:val="sing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1Light-Accent3">
    <w:name w:val="List Table 1 Light Accent 3"/>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EEEEE" w:themeColor="accent3" w:themeTint="99"/>
        </w:tcBorders>
      </w:tcPr>
    </w:tblStylePr>
    <w:tblStylePr w:type="lastRow">
      <w:rPr>
        <w:b/>
        <w:bCs/>
      </w:rPr>
      <w:tblPr/>
      <w:tcPr>
        <w:tcBorders>
          <w:top w:val="sing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1Light-Accent4">
    <w:name w:val="List Table 1 Light Accent 4"/>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8D8D8D" w:themeColor="accent4" w:themeTint="99"/>
        </w:tcBorders>
      </w:tcPr>
    </w:tblStylePr>
    <w:tblStylePr w:type="lastRow">
      <w:rPr>
        <w:b/>
        <w:bCs/>
      </w:rPr>
      <w:tblPr/>
      <w:tcPr>
        <w:tcBorders>
          <w:top w:val="sing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1Light-Accent5">
    <w:name w:val="List Table 1 Light Accent 5"/>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EE1E2" w:themeColor="accent5" w:themeTint="99"/>
        </w:tcBorders>
      </w:tcPr>
    </w:tblStylePr>
    <w:tblStylePr w:type="lastRow">
      <w:rPr>
        <w:b/>
        <w:bCs/>
      </w:rPr>
      <w:tblPr/>
      <w:tcPr>
        <w:tcBorders>
          <w:top w:val="sing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1Light-Accent6">
    <w:name w:val="List Table 1 Light Accent 6"/>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FFFF" w:themeColor="accent6" w:themeTint="99"/>
        </w:tcBorders>
      </w:tcPr>
    </w:tblStylePr>
    <w:tblStylePr w:type="lastRow">
      <w:rPr>
        <w:b/>
        <w:bCs/>
      </w:rPr>
      <w:tblPr/>
      <w:tcPr>
        <w:tcBorders>
          <w:top w:val="sing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2">
    <w:name w:val="List Table 2"/>
    <w:basedOn w:val="TableNormal"/>
    <w:uiPriority w:val="47"/>
    <w:rsid w:val="0057222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72222"/>
    <w:pPr>
      <w:spacing w:after="0" w:line="240" w:lineRule="auto"/>
    </w:pPr>
    <w:tblPr>
      <w:tblStyleRowBandSize w:val="1"/>
      <w:tblStyleColBandSize w:val="1"/>
      <w:tblBorders>
        <w:top w:val="single" w:sz="4" w:space="0" w:color="7C7C7C" w:themeColor="accent1" w:themeTint="99"/>
        <w:bottom w:val="single" w:sz="4" w:space="0" w:color="7C7C7C" w:themeColor="accent1" w:themeTint="99"/>
        <w:insideH w:val="single" w:sz="4" w:space="0" w:color="7C7C7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2-Accent2">
    <w:name w:val="List Table 2 Accent 2"/>
    <w:basedOn w:val="TableNormal"/>
    <w:uiPriority w:val="47"/>
    <w:rsid w:val="00572222"/>
    <w:pPr>
      <w:spacing w:after="0" w:line="240" w:lineRule="auto"/>
    </w:pPr>
    <w:tblPr>
      <w:tblStyleRowBandSize w:val="1"/>
      <w:tblStyleColBandSize w:val="1"/>
      <w:tblBorders>
        <w:top w:val="single" w:sz="4" w:space="0" w:color="EF1D1D" w:themeColor="accent2" w:themeTint="99"/>
        <w:bottom w:val="single" w:sz="4" w:space="0" w:color="EF1D1D" w:themeColor="accent2" w:themeTint="99"/>
        <w:insideH w:val="single" w:sz="4" w:space="0" w:color="EF1D1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2-Accent3">
    <w:name w:val="List Table 2 Accent 3"/>
    <w:basedOn w:val="TableNormal"/>
    <w:uiPriority w:val="47"/>
    <w:rsid w:val="00572222"/>
    <w:pPr>
      <w:spacing w:after="0" w:line="240" w:lineRule="auto"/>
    </w:pPr>
    <w:tblPr>
      <w:tblStyleRowBandSize w:val="1"/>
      <w:tblStyleColBandSize w:val="1"/>
      <w:tblBorders>
        <w:top w:val="single" w:sz="4" w:space="0" w:color="EEEEEE" w:themeColor="accent3" w:themeTint="99"/>
        <w:bottom w:val="single" w:sz="4" w:space="0" w:color="EEEEEE" w:themeColor="accent3" w:themeTint="99"/>
        <w:insideH w:val="single" w:sz="4" w:space="0" w:color="EEEE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2-Accent4">
    <w:name w:val="List Table 2 Accent 4"/>
    <w:basedOn w:val="TableNormal"/>
    <w:uiPriority w:val="47"/>
    <w:rsid w:val="00572222"/>
    <w:pPr>
      <w:spacing w:after="0" w:line="240" w:lineRule="auto"/>
    </w:pPr>
    <w:tblPr>
      <w:tblStyleRowBandSize w:val="1"/>
      <w:tblStyleColBandSize w:val="1"/>
      <w:tblBorders>
        <w:top w:val="single" w:sz="4" w:space="0" w:color="8D8D8D" w:themeColor="accent4" w:themeTint="99"/>
        <w:bottom w:val="single" w:sz="4" w:space="0" w:color="8D8D8D" w:themeColor="accent4" w:themeTint="99"/>
        <w:insideH w:val="single" w:sz="4" w:space="0" w:color="8D8D8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2-Accent5">
    <w:name w:val="List Table 2 Accent 5"/>
    <w:basedOn w:val="TableNormal"/>
    <w:uiPriority w:val="47"/>
    <w:rsid w:val="00572222"/>
    <w:pPr>
      <w:spacing w:after="0" w:line="240" w:lineRule="auto"/>
    </w:pPr>
    <w:tblPr>
      <w:tblStyleRowBandSize w:val="1"/>
      <w:tblStyleColBandSize w:val="1"/>
      <w:tblBorders>
        <w:top w:val="single" w:sz="4" w:space="0" w:color="EEE1E2" w:themeColor="accent5" w:themeTint="99"/>
        <w:bottom w:val="single" w:sz="4" w:space="0" w:color="EEE1E2" w:themeColor="accent5" w:themeTint="99"/>
        <w:insideH w:val="single" w:sz="4" w:space="0" w:color="EEE1E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2-Accent6">
    <w:name w:val="List Table 2 Accent 6"/>
    <w:basedOn w:val="TableNormal"/>
    <w:uiPriority w:val="47"/>
    <w:rsid w:val="00572222"/>
    <w:pPr>
      <w:spacing w:after="0" w:line="240" w:lineRule="auto"/>
    </w:pPr>
    <w:tblPr>
      <w:tblStyleRowBandSize w:val="1"/>
      <w:tblStyleColBandSize w:val="1"/>
      <w:tblBorders>
        <w:top w:val="single" w:sz="4" w:space="0" w:color="FFFFFF" w:themeColor="accent6" w:themeTint="99"/>
        <w:bottom w:val="single" w:sz="4" w:space="0" w:color="FFFFFF" w:themeColor="accent6" w:themeTint="99"/>
        <w:insideH w:val="single" w:sz="4" w:space="0" w:color="FFFFF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3">
    <w:name w:val="List Table 3"/>
    <w:basedOn w:val="TableNormal"/>
    <w:uiPriority w:val="48"/>
    <w:rsid w:val="0057222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72222"/>
    <w:pPr>
      <w:spacing w:after="0" w:line="240" w:lineRule="auto"/>
    </w:pPr>
    <w:tblPr>
      <w:tblStyleRowBandSize w:val="1"/>
      <w:tblStyleColBandSize w:val="1"/>
      <w:tblBorders>
        <w:top w:val="single" w:sz="4" w:space="0" w:color="262626" w:themeColor="accent1"/>
        <w:left w:val="single" w:sz="4" w:space="0" w:color="262626" w:themeColor="accent1"/>
        <w:bottom w:val="single" w:sz="4" w:space="0" w:color="262626" w:themeColor="accent1"/>
        <w:right w:val="single" w:sz="4" w:space="0" w:color="262626" w:themeColor="accent1"/>
      </w:tblBorders>
    </w:tblPr>
    <w:tblStylePr w:type="firstRow">
      <w:rPr>
        <w:b/>
        <w:bCs/>
        <w:color w:val="FFFFFF" w:themeColor="background1"/>
      </w:rPr>
      <w:tblPr/>
      <w:tcPr>
        <w:shd w:val="clear" w:color="auto" w:fill="262626" w:themeFill="accent1"/>
      </w:tcPr>
    </w:tblStylePr>
    <w:tblStylePr w:type="lastRow">
      <w:rPr>
        <w:b/>
        <w:bCs/>
      </w:rPr>
      <w:tblPr/>
      <w:tcPr>
        <w:tcBorders>
          <w:top w:val="double" w:sz="4" w:space="0" w:color="2626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2626" w:themeColor="accent1"/>
          <w:right w:val="single" w:sz="4" w:space="0" w:color="262626" w:themeColor="accent1"/>
        </w:tcBorders>
      </w:tcPr>
    </w:tblStylePr>
    <w:tblStylePr w:type="band1Horz">
      <w:tblPr/>
      <w:tcPr>
        <w:tcBorders>
          <w:top w:val="single" w:sz="4" w:space="0" w:color="262626" w:themeColor="accent1"/>
          <w:bottom w:val="single" w:sz="4" w:space="0" w:color="2626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2626" w:themeColor="accent1"/>
          <w:left w:val="nil"/>
        </w:tcBorders>
      </w:tcPr>
    </w:tblStylePr>
    <w:tblStylePr w:type="swCell">
      <w:tblPr/>
      <w:tcPr>
        <w:tcBorders>
          <w:top w:val="double" w:sz="4" w:space="0" w:color="262626" w:themeColor="accent1"/>
          <w:right w:val="nil"/>
        </w:tcBorders>
      </w:tcPr>
    </w:tblStylePr>
  </w:style>
  <w:style w:type="table" w:styleId="ListTable3-Accent2">
    <w:name w:val="List Table 3 Accent 2"/>
    <w:basedOn w:val="TableNormal"/>
    <w:uiPriority w:val="48"/>
    <w:rsid w:val="00572222"/>
    <w:pPr>
      <w:spacing w:after="0" w:line="240" w:lineRule="auto"/>
    </w:pPr>
    <w:tblPr>
      <w:tblStyleRowBandSize w:val="1"/>
      <w:tblStyleColBandSize w:val="1"/>
      <w:tblBorders>
        <w:top w:val="single" w:sz="4" w:space="0" w:color="650707" w:themeColor="accent2"/>
        <w:left w:val="single" w:sz="4" w:space="0" w:color="650707" w:themeColor="accent2"/>
        <w:bottom w:val="single" w:sz="4" w:space="0" w:color="650707" w:themeColor="accent2"/>
        <w:right w:val="single" w:sz="4" w:space="0" w:color="650707" w:themeColor="accent2"/>
      </w:tblBorders>
    </w:tblPr>
    <w:tblStylePr w:type="firstRow">
      <w:rPr>
        <w:b/>
        <w:bCs/>
        <w:color w:val="FFFFFF" w:themeColor="background1"/>
      </w:rPr>
      <w:tblPr/>
      <w:tcPr>
        <w:shd w:val="clear" w:color="auto" w:fill="650707" w:themeFill="accent2"/>
      </w:tcPr>
    </w:tblStylePr>
    <w:tblStylePr w:type="lastRow">
      <w:rPr>
        <w:b/>
        <w:bCs/>
      </w:rPr>
      <w:tblPr/>
      <w:tcPr>
        <w:tcBorders>
          <w:top w:val="double" w:sz="4" w:space="0" w:color="65070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50707" w:themeColor="accent2"/>
          <w:right w:val="single" w:sz="4" w:space="0" w:color="650707" w:themeColor="accent2"/>
        </w:tcBorders>
      </w:tcPr>
    </w:tblStylePr>
    <w:tblStylePr w:type="band1Horz">
      <w:tblPr/>
      <w:tcPr>
        <w:tcBorders>
          <w:top w:val="single" w:sz="4" w:space="0" w:color="650707" w:themeColor="accent2"/>
          <w:bottom w:val="single" w:sz="4" w:space="0" w:color="65070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50707" w:themeColor="accent2"/>
          <w:left w:val="nil"/>
        </w:tcBorders>
      </w:tcPr>
    </w:tblStylePr>
    <w:tblStylePr w:type="swCell">
      <w:tblPr/>
      <w:tcPr>
        <w:tcBorders>
          <w:top w:val="double" w:sz="4" w:space="0" w:color="650707" w:themeColor="accent2"/>
          <w:right w:val="nil"/>
        </w:tcBorders>
      </w:tcPr>
    </w:tblStylePr>
  </w:style>
  <w:style w:type="table" w:styleId="ListTable3-Accent3">
    <w:name w:val="List Table 3 Accent 3"/>
    <w:basedOn w:val="TableNormal"/>
    <w:uiPriority w:val="48"/>
    <w:rsid w:val="00572222"/>
    <w:pPr>
      <w:spacing w:after="0" w:line="240" w:lineRule="auto"/>
    </w:pPr>
    <w:tblPr>
      <w:tblStyleRowBandSize w:val="1"/>
      <w:tblStyleColBandSize w:val="1"/>
      <w:tblBorders>
        <w:top w:val="single" w:sz="4" w:space="0" w:color="E3E3E3" w:themeColor="accent3"/>
        <w:left w:val="single" w:sz="4" w:space="0" w:color="E3E3E3" w:themeColor="accent3"/>
        <w:bottom w:val="single" w:sz="4" w:space="0" w:color="E3E3E3" w:themeColor="accent3"/>
        <w:right w:val="single" w:sz="4" w:space="0" w:color="E3E3E3" w:themeColor="accent3"/>
      </w:tblBorders>
    </w:tblPr>
    <w:tblStylePr w:type="firstRow">
      <w:rPr>
        <w:b/>
        <w:bCs/>
        <w:color w:val="FFFFFF" w:themeColor="background1"/>
      </w:rPr>
      <w:tblPr/>
      <w:tcPr>
        <w:shd w:val="clear" w:color="auto" w:fill="E3E3E3" w:themeFill="accent3"/>
      </w:tcPr>
    </w:tblStylePr>
    <w:tblStylePr w:type="lastRow">
      <w:rPr>
        <w:b/>
        <w:bCs/>
      </w:rPr>
      <w:tblPr/>
      <w:tcPr>
        <w:tcBorders>
          <w:top w:val="double" w:sz="4" w:space="0" w:color="E3E3E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3E3E3" w:themeColor="accent3"/>
          <w:right w:val="single" w:sz="4" w:space="0" w:color="E3E3E3" w:themeColor="accent3"/>
        </w:tcBorders>
      </w:tcPr>
    </w:tblStylePr>
    <w:tblStylePr w:type="band1Horz">
      <w:tblPr/>
      <w:tcPr>
        <w:tcBorders>
          <w:top w:val="single" w:sz="4" w:space="0" w:color="E3E3E3" w:themeColor="accent3"/>
          <w:bottom w:val="single" w:sz="4" w:space="0" w:color="E3E3E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3E3E3" w:themeColor="accent3"/>
          <w:left w:val="nil"/>
        </w:tcBorders>
      </w:tcPr>
    </w:tblStylePr>
    <w:tblStylePr w:type="swCell">
      <w:tblPr/>
      <w:tcPr>
        <w:tcBorders>
          <w:top w:val="double" w:sz="4" w:space="0" w:color="E3E3E3" w:themeColor="accent3"/>
          <w:right w:val="nil"/>
        </w:tcBorders>
      </w:tcPr>
    </w:tblStylePr>
  </w:style>
  <w:style w:type="table" w:styleId="ListTable3-Accent4">
    <w:name w:val="List Table 3 Accent 4"/>
    <w:basedOn w:val="TableNormal"/>
    <w:uiPriority w:val="48"/>
    <w:rsid w:val="00572222"/>
    <w:pPr>
      <w:spacing w:after="0" w:line="240" w:lineRule="auto"/>
    </w:pPr>
    <w:tblPr>
      <w:tblStyleRowBandSize w:val="1"/>
      <w:tblStyleColBandSize w:val="1"/>
      <w:tblBorders>
        <w:top w:val="single" w:sz="4" w:space="0" w:color="414141" w:themeColor="accent4"/>
        <w:left w:val="single" w:sz="4" w:space="0" w:color="414141" w:themeColor="accent4"/>
        <w:bottom w:val="single" w:sz="4" w:space="0" w:color="414141" w:themeColor="accent4"/>
        <w:right w:val="single" w:sz="4" w:space="0" w:color="414141" w:themeColor="accent4"/>
      </w:tblBorders>
    </w:tblPr>
    <w:tblStylePr w:type="firstRow">
      <w:rPr>
        <w:b/>
        <w:bCs/>
        <w:color w:val="FFFFFF" w:themeColor="background1"/>
      </w:rPr>
      <w:tblPr/>
      <w:tcPr>
        <w:shd w:val="clear" w:color="auto" w:fill="414141" w:themeFill="accent4"/>
      </w:tcPr>
    </w:tblStylePr>
    <w:tblStylePr w:type="lastRow">
      <w:rPr>
        <w:b/>
        <w:bCs/>
      </w:rPr>
      <w:tblPr/>
      <w:tcPr>
        <w:tcBorders>
          <w:top w:val="double" w:sz="4" w:space="0" w:color="414141"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4141" w:themeColor="accent4"/>
          <w:right w:val="single" w:sz="4" w:space="0" w:color="414141" w:themeColor="accent4"/>
        </w:tcBorders>
      </w:tcPr>
    </w:tblStylePr>
    <w:tblStylePr w:type="band1Horz">
      <w:tblPr/>
      <w:tcPr>
        <w:tcBorders>
          <w:top w:val="single" w:sz="4" w:space="0" w:color="414141" w:themeColor="accent4"/>
          <w:bottom w:val="single" w:sz="4" w:space="0" w:color="414141"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4141" w:themeColor="accent4"/>
          <w:left w:val="nil"/>
        </w:tcBorders>
      </w:tcPr>
    </w:tblStylePr>
    <w:tblStylePr w:type="swCell">
      <w:tblPr/>
      <w:tcPr>
        <w:tcBorders>
          <w:top w:val="double" w:sz="4" w:space="0" w:color="414141" w:themeColor="accent4"/>
          <w:right w:val="nil"/>
        </w:tcBorders>
      </w:tcPr>
    </w:tblStylePr>
  </w:style>
  <w:style w:type="table" w:styleId="ListTable3-Accent5">
    <w:name w:val="List Table 3 Accent 5"/>
    <w:basedOn w:val="TableNormal"/>
    <w:uiPriority w:val="48"/>
    <w:rsid w:val="00572222"/>
    <w:pPr>
      <w:spacing w:after="0" w:line="240" w:lineRule="auto"/>
    </w:pPr>
    <w:tblPr>
      <w:tblStyleRowBandSize w:val="1"/>
      <w:tblStyleColBandSize w:val="1"/>
      <w:tblBorders>
        <w:top w:val="single" w:sz="4" w:space="0" w:color="E4CED0" w:themeColor="accent5"/>
        <w:left w:val="single" w:sz="4" w:space="0" w:color="E4CED0" w:themeColor="accent5"/>
        <w:bottom w:val="single" w:sz="4" w:space="0" w:color="E4CED0" w:themeColor="accent5"/>
        <w:right w:val="single" w:sz="4" w:space="0" w:color="E4CED0" w:themeColor="accent5"/>
      </w:tblBorders>
    </w:tblPr>
    <w:tblStylePr w:type="firstRow">
      <w:rPr>
        <w:b/>
        <w:bCs/>
        <w:color w:val="FFFFFF" w:themeColor="background1"/>
      </w:rPr>
      <w:tblPr/>
      <w:tcPr>
        <w:shd w:val="clear" w:color="auto" w:fill="E4CED0" w:themeFill="accent5"/>
      </w:tcPr>
    </w:tblStylePr>
    <w:tblStylePr w:type="lastRow">
      <w:rPr>
        <w:b/>
        <w:bCs/>
      </w:rPr>
      <w:tblPr/>
      <w:tcPr>
        <w:tcBorders>
          <w:top w:val="double" w:sz="4" w:space="0" w:color="E4CED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4CED0" w:themeColor="accent5"/>
          <w:right w:val="single" w:sz="4" w:space="0" w:color="E4CED0" w:themeColor="accent5"/>
        </w:tcBorders>
      </w:tcPr>
    </w:tblStylePr>
    <w:tblStylePr w:type="band1Horz">
      <w:tblPr/>
      <w:tcPr>
        <w:tcBorders>
          <w:top w:val="single" w:sz="4" w:space="0" w:color="E4CED0" w:themeColor="accent5"/>
          <w:bottom w:val="single" w:sz="4" w:space="0" w:color="E4CED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4CED0" w:themeColor="accent5"/>
          <w:left w:val="nil"/>
        </w:tcBorders>
      </w:tcPr>
    </w:tblStylePr>
    <w:tblStylePr w:type="swCell">
      <w:tblPr/>
      <w:tcPr>
        <w:tcBorders>
          <w:top w:val="double" w:sz="4" w:space="0" w:color="E4CED0" w:themeColor="accent5"/>
          <w:right w:val="nil"/>
        </w:tcBorders>
      </w:tcPr>
    </w:tblStylePr>
  </w:style>
  <w:style w:type="table" w:styleId="ListTable3-Accent6">
    <w:name w:val="List Table 3 Accent 6"/>
    <w:basedOn w:val="TableNormal"/>
    <w:uiPriority w:val="48"/>
    <w:rsid w:val="00572222"/>
    <w:pPr>
      <w:spacing w:after="0" w:line="240" w:lineRule="auto"/>
    </w:pPr>
    <w:tblPr>
      <w:tblStyleRowBandSize w:val="1"/>
      <w:tblStyleColBandSize w:val="1"/>
      <w:tblBorders>
        <w:top w:val="single" w:sz="4" w:space="0" w:color="FFFFFF" w:themeColor="accent6"/>
        <w:left w:val="single" w:sz="4" w:space="0" w:color="FFFFFF" w:themeColor="accent6"/>
        <w:bottom w:val="single" w:sz="4" w:space="0" w:color="FFFFFF" w:themeColor="accent6"/>
        <w:right w:val="single" w:sz="4" w:space="0" w:color="FFFFFF" w:themeColor="accent6"/>
      </w:tblBorders>
    </w:tblPr>
    <w:tblStylePr w:type="firstRow">
      <w:rPr>
        <w:b/>
        <w:bCs/>
        <w:color w:val="FFFFFF" w:themeColor="background1"/>
      </w:rPr>
      <w:tblPr/>
      <w:tcPr>
        <w:shd w:val="clear" w:color="auto" w:fill="FFFFFF" w:themeFill="accent6"/>
      </w:tcPr>
    </w:tblStylePr>
    <w:tblStylePr w:type="lastRow">
      <w:rPr>
        <w:b/>
        <w:bCs/>
      </w:rPr>
      <w:tblPr/>
      <w:tcPr>
        <w:tcBorders>
          <w:top w:val="double" w:sz="4" w:space="0" w:color="FFFFF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FFF" w:themeColor="accent6"/>
          <w:right w:val="single" w:sz="4" w:space="0" w:color="FFFFFF" w:themeColor="accent6"/>
        </w:tcBorders>
      </w:tcPr>
    </w:tblStylePr>
    <w:tblStylePr w:type="band1Horz">
      <w:tblPr/>
      <w:tcPr>
        <w:tcBorders>
          <w:top w:val="single" w:sz="4" w:space="0" w:color="FFFFFF" w:themeColor="accent6"/>
          <w:bottom w:val="single" w:sz="4" w:space="0" w:color="FFFFF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FFF" w:themeColor="accent6"/>
          <w:left w:val="nil"/>
        </w:tcBorders>
      </w:tcPr>
    </w:tblStylePr>
    <w:tblStylePr w:type="swCell">
      <w:tblPr/>
      <w:tcPr>
        <w:tcBorders>
          <w:top w:val="double" w:sz="4" w:space="0" w:color="FFFFFF" w:themeColor="accent6"/>
          <w:right w:val="nil"/>
        </w:tcBorders>
      </w:tcPr>
    </w:tblStylePr>
  </w:style>
  <w:style w:type="table" w:styleId="ListTable4">
    <w:name w:val="List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tblBorders>
    </w:tblPr>
    <w:tblStylePr w:type="firstRow">
      <w:rPr>
        <w:b/>
        <w:bCs/>
        <w:color w:val="FFFFFF" w:themeColor="background1"/>
      </w:rPr>
      <w:tblPr/>
      <w:tcPr>
        <w:tcBorders>
          <w:top w:val="single" w:sz="4" w:space="0" w:color="262626" w:themeColor="accent1"/>
          <w:left w:val="single" w:sz="4" w:space="0" w:color="262626" w:themeColor="accent1"/>
          <w:bottom w:val="single" w:sz="4" w:space="0" w:color="262626" w:themeColor="accent1"/>
          <w:right w:val="single" w:sz="4" w:space="0" w:color="262626" w:themeColor="accent1"/>
          <w:insideH w:val="nil"/>
        </w:tcBorders>
        <w:shd w:val="clear" w:color="auto" w:fill="262626" w:themeFill="accent1"/>
      </w:tcPr>
    </w:tblStylePr>
    <w:tblStylePr w:type="lastRow">
      <w:rPr>
        <w:b/>
        <w:bCs/>
      </w:rPr>
      <w:tblPr/>
      <w:tcPr>
        <w:tcBorders>
          <w:top w:val="doub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4-Accent2">
    <w:name w:val="List Table 4 Accent 2"/>
    <w:basedOn w:val="TableNormal"/>
    <w:uiPriority w:val="49"/>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tblBorders>
    </w:tblPr>
    <w:tblStylePr w:type="firstRow">
      <w:rPr>
        <w:b/>
        <w:bCs/>
        <w:color w:val="FFFFFF" w:themeColor="background1"/>
      </w:rPr>
      <w:tblPr/>
      <w:tcPr>
        <w:tcBorders>
          <w:top w:val="single" w:sz="4" w:space="0" w:color="650707" w:themeColor="accent2"/>
          <w:left w:val="single" w:sz="4" w:space="0" w:color="650707" w:themeColor="accent2"/>
          <w:bottom w:val="single" w:sz="4" w:space="0" w:color="650707" w:themeColor="accent2"/>
          <w:right w:val="single" w:sz="4" w:space="0" w:color="650707" w:themeColor="accent2"/>
          <w:insideH w:val="nil"/>
        </w:tcBorders>
        <w:shd w:val="clear" w:color="auto" w:fill="650707" w:themeFill="accent2"/>
      </w:tcPr>
    </w:tblStylePr>
    <w:tblStylePr w:type="lastRow">
      <w:rPr>
        <w:b/>
        <w:bCs/>
      </w:rPr>
      <w:tblPr/>
      <w:tcPr>
        <w:tcBorders>
          <w:top w:val="doub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4-Accent3">
    <w:name w:val="List Table 4 Accent 3"/>
    <w:basedOn w:val="TableNormal"/>
    <w:uiPriority w:val="49"/>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tblBorders>
    </w:tblPr>
    <w:tblStylePr w:type="firstRow">
      <w:rPr>
        <w:b/>
        <w:bCs/>
        <w:color w:val="FFFFFF" w:themeColor="background1"/>
      </w:rPr>
      <w:tblPr/>
      <w:tcPr>
        <w:tcBorders>
          <w:top w:val="single" w:sz="4" w:space="0" w:color="E3E3E3" w:themeColor="accent3"/>
          <w:left w:val="single" w:sz="4" w:space="0" w:color="E3E3E3" w:themeColor="accent3"/>
          <w:bottom w:val="single" w:sz="4" w:space="0" w:color="E3E3E3" w:themeColor="accent3"/>
          <w:right w:val="single" w:sz="4" w:space="0" w:color="E3E3E3" w:themeColor="accent3"/>
          <w:insideH w:val="nil"/>
        </w:tcBorders>
        <w:shd w:val="clear" w:color="auto" w:fill="E3E3E3" w:themeFill="accent3"/>
      </w:tcPr>
    </w:tblStylePr>
    <w:tblStylePr w:type="lastRow">
      <w:rPr>
        <w:b/>
        <w:bCs/>
      </w:rPr>
      <w:tblPr/>
      <w:tcPr>
        <w:tcBorders>
          <w:top w:val="doub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4-Accent4">
    <w:name w:val="List Table 4 Accent 4"/>
    <w:basedOn w:val="TableNormal"/>
    <w:uiPriority w:val="49"/>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tblBorders>
    </w:tblPr>
    <w:tblStylePr w:type="firstRow">
      <w:rPr>
        <w:b/>
        <w:bCs/>
        <w:color w:val="FFFFFF" w:themeColor="background1"/>
      </w:rPr>
      <w:tblPr/>
      <w:tcPr>
        <w:tcBorders>
          <w:top w:val="single" w:sz="4" w:space="0" w:color="414141" w:themeColor="accent4"/>
          <w:left w:val="single" w:sz="4" w:space="0" w:color="414141" w:themeColor="accent4"/>
          <w:bottom w:val="single" w:sz="4" w:space="0" w:color="414141" w:themeColor="accent4"/>
          <w:right w:val="single" w:sz="4" w:space="0" w:color="414141" w:themeColor="accent4"/>
          <w:insideH w:val="nil"/>
        </w:tcBorders>
        <w:shd w:val="clear" w:color="auto" w:fill="414141" w:themeFill="accent4"/>
      </w:tcPr>
    </w:tblStylePr>
    <w:tblStylePr w:type="lastRow">
      <w:rPr>
        <w:b/>
        <w:bCs/>
      </w:rPr>
      <w:tblPr/>
      <w:tcPr>
        <w:tcBorders>
          <w:top w:val="doub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4-Accent5">
    <w:name w:val="List Table 4 Accent 5"/>
    <w:basedOn w:val="TableNormal"/>
    <w:uiPriority w:val="49"/>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tblBorders>
    </w:tblPr>
    <w:tblStylePr w:type="firstRow">
      <w:rPr>
        <w:b/>
        <w:bCs/>
        <w:color w:val="FFFFFF" w:themeColor="background1"/>
      </w:rPr>
      <w:tblPr/>
      <w:tcPr>
        <w:tcBorders>
          <w:top w:val="single" w:sz="4" w:space="0" w:color="E4CED0" w:themeColor="accent5"/>
          <w:left w:val="single" w:sz="4" w:space="0" w:color="E4CED0" w:themeColor="accent5"/>
          <w:bottom w:val="single" w:sz="4" w:space="0" w:color="E4CED0" w:themeColor="accent5"/>
          <w:right w:val="single" w:sz="4" w:space="0" w:color="E4CED0" w:themeColor="accent5"/>
          <w:insideH w:val="nil"/>
        </w:tcBorders>
        <w:shd w:val="clear" w:color="auto" w:fill="E4CED0" w:themeFill="accent5"/>
      </w:tcPr>
    </w:tblStylePr>
    <w:tblStylePr w:type="lastRow">
      <w:rPr>
        <w:b/>
        <w:bCs/>
      </w:rPr>
      <w:tblPr/>
      <w:tcPr>
        <w:tcBorders>
          <w:top w:val="doub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4-Accent6">
    <w:name w:val="List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tcBorders>
        <w:shd w:val="clear" w:color="auto" w:fill="FFFFFF" w:themeFill="accent6"/>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5Dark">
    <w:name w:val="List Table 5 Dark"/>
    <w:basedOn w:val="TableNormal"/>
    <w:uiPriority w:val="50"/>
    <w:rsid w:val="0057222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72222"/>
    <w:pPr>
      <w:spacing w:after="0" w:line="240" w:lineRule="auto"/>
    </w:pPr>
    <w:rPr>
      <w:color w:val="FFFFFF" w:themeColor="background1"/>
    </w:rPr>
    <w:tblPr>
      <w:tblStyleRowBandSize w:val="1"/>
      <w:tblStyleColBandSize w:val="1"/>
      <w:tblBorders>
        <w:top w:val="single" w:sz="24" w:space="0" w:color="262626" w:themeColor="accent1"/>
        <w:left w:val="single" w:sz="24" w:space="0" w:color="262626" w:themeColor="accent1"/>
        <w:bottom w:val="single" w:sz="24" w:space="0" w:color="262626" w:themeColor="accent1"/>
        <w:right w:val="single" w:sz="24" w:space="0" w:color="262626" w:themeColor="accent1"/>
      </w:tblBorders>
    </w:tblPr>
    <w:tcPr>
      <w:shd w:val="clear" w:color="auto" w:fill="2626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72222"/>
    <w:pPr>
      <w:spacing w:after="0" w:line="240" w:lineRule="auto"/>
    </w:pPr>
    <w:rPr>
      <w:color w:val="FFFFFF" w:themeColor="background1"/>
    </w:rPr>
    <w:tblPr>
      <w:tblStyleRowBandSize w:val="1"/>
      <w:tblStyleColBandSize w:val="1"/>
      <w:tblBorders>
        <w:top w:val="single" w:sz="24" w:space="0" w:color="650707" w:themeColor="accent2"/>
        <w:left w:val="single" w:sz="24" w:space="0" w:color="650707" w:themeColor="accent2"/>
        <w:bottom w:val="single" w:sz="24" w:space="0" w:color="650707" w:themeColor="accent2"/>
        <w:right w:val="single" w:sz="24" w:space="0" w:color="650707" w:themeColor="accent2"/>
      </w:tblBorders>
    </w:tblPr>
    <w:tcPr>
      <w:shd w:val="clear" w:color="auto" w:fill="65070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72222"/>
    <w:pPr>
      <w:spacing w:after="0" w:line="240" w:lineRule="auto"/>
    </w:pPr>
    <w:rPr>
      <w:color w:val="FFFFFF" w:themeColor="background1"/>
    </w:rPr>
    <w:tblPr>
      <w:tblStyleRowBandSize w:val="1"/>
      <w:tblStyleColBandSize w:val="1"/>
      <w:tblBorders>
        <w:top w:val="single" w:sz="24" w:space="0" w:color="E3E3E3" w:themeColor="accent3"/>
        <w:left w:val="single" w:sz="24" w:space="0" w:color="E3E3E3" w:themeColor="accent3"/>
        <w:bottom w:val="single" w:sz="24" w:space="0" w:color="E3E3E3" w:themeColor="accent3"/>
        <w:right w:val="single" w:sz="24" w:space="0" w:color="E3E3E3" w:themeColor="accent3"/>
      </w:tblBorders>
    </w:tblPr>
    <w:tcPr>
      <w:shd w:val="clear" w:color="auto" w:fill="E3E3E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72222"/>
    <w:pPr>
      <w:spacing w:after="0" w:line="240" w:lineRule="auto"/>
    </w:pPr>
    <w:rPr>
      <w:color w:val="FFFFFF" w:themeColor="background1"/>
    </w:rPr>
    <w:tblPr>
      <w:tblStyleRowBandSize w:val="1"/>
      <w:tblStyleColBandSize w:val="1"/>
      <w:tblBorders>
        <w:top w:val="single" w:sz="24" w:space="0" w:color="414141" w:themeColor="accent4"/>
        <w:left w:val="single" w:sz="24" w:space="0" w:color="414141" w:themeColor="accent4"/>
        <w:bottom w:val="single" w:sz="24" w:space="0" w:color="414141" w:themeColor="accent4"/>
        <w:right w:val="single" w:sz="24" w:space="0" w:color="414141" w:themeColor="accent4"/>
      </w:tblBorders>
    </w:tblPr>
    <w:tcPr>
      <w:shd w:val="clear" w:color="auto" w:fill="414141"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72222"/>
    <w:pPr>
      <w:spacing w:after="0" w:line="240" w:lineRule="auto"/>
    </w:pPr>
    <w:rPr>
      <w:color w:val="FFFFFF" w:themeColor="background1"/>
    </w:rPr>
    <w:tblPr>
      <w:tblStyleRowBandSize w:val="1"/>
      <w:tblStyleColBandSize w:val="1"/>
      <w:tblBorders>
        <w:top w:val="single" w:sz="24" w:space="0" w:color="E4CED0" w:themeColor="accent5"/>
        <w:left w:val="single" w:sz="24" w:space="0" w:color="E4CED0" w:themeColor="accent5"/>
        <w:bottom w:val="single" w:sz="24" w:space="0" w:color="E4CED0" w:themeColor="accent5"/>
        <w:right w:val="single" w:sz="24" w:space="0" w:color="E4CED0" w:themeColor="accent5"/>
      </w:tblBorders>
    </w:tblPr>
    <w:tcPr>
      <w:shd w:val="clear" w:color="auto" w:fill="E4CED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72222"/>
    <w:pPr>
      <w:spacing w:after="0" w:line="240" w:lineRule="auto"/>
    </w:pPr>
    <w:rPr>
      <w:color w:val="FFFFFF" w:themeColor="background1"/>
    </w:rPr>
    <w:tblPr>
      <w:tblStyleRowBandSize w:val="1"/>
      <w:tblStyleColBandSize w:val="1"/>
      <w:tblBorders>
        <w:top w:val="single" w:sz="24" w:space="0" w:color="FFFFFF" w:themeColor="accent6"/>
        <w:left w:val="single" w:sz="24" w:space="0" w:color="FFFFFF" w:themeColor="accent6"/>
        <w:bottom w:val="single" w:sz="24" w:space="0" w:color="FFFFFF" w:themeColor="accent6"/>
        <w:right w:val="single" w:sz="24" w:space="0" w:color="FFFFFF" w:themeColor="accent6"/>
      </w:tblBorders>
    </w:tblPr>
    <w:tcPr>
      <w:shd w:val="clear" w:color="auto" w:fill="FFFFF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72222"/>
    <w:pPr>
      <w:spacing w:after="0" w:line="240" w:lineRule="auto"/>
    </w:pPr>
    <w:rPr>
      <w:color w:val="1C1C1C" w:themeColor="accent1" w:themeShade="BF"/>
    </w:rPr>
    <w:tblPr>
      <w:tblStyleRowBandSize w:val="1"/>
      <w:tblStyleColBandSize w:val="1"/>
      <w:tblBorders>
        <w:top w:val="single" w:sz="4" w:space="0" w:color="262626" w:themeColor="accent1"/>
        <w:bottom w:val="single" w:sz="4" w:space="0" w:color="262626" w:themeColor="accent1"/>
      </w:tblBorders>
    </w:tblPr>
    <w:tblStylePr w:type="firstRow">
      <w:rPr>
        <w:b/>
        <w:bCs/>
      </w:rPr>
      <w:tblPr/>
      <w:tcPr>
        <w:tcBorders>
          <w:bottom w:val="single" w:sz="4" w:space="0" w:color="262626" w:themeColor="accent1"/>
        </w:tcBorders>
      </w:tcPr>
    </w:tblStylePr>
    <w:tblStylePr w:type="lastRow">
      <w:rPr>
        <w:b/>
        <w:bCs/>
      </w:rPr>
      <w:tblPr/>
      <w:tcPr>
        <w:tcBorders>
          <w:top w:val="double" w:sz="4" w:space="0" w:color="262626" w:themeColor="accent1"/>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6Colorful-Accent2">
    <w:name w:val="List Table 6 Colorful Accent 2"/>
    <w:basedOn w:val="TableNormal"/>
    <w:uiPriority w:val="51"/>
    <w:rsid w:val="00572222"/>
    <w:pPr>
      <w:spacing w:after="0" w:line="240" w:lineRule="auto"/>
    </w:pPr>
    <w:rPr>
      <w:color w:val="4B0505" w:themeColor="accent2" w:themeShade="BF"/>
    </w:rPr>
    <w:tblPr>
      <w:tblStyleRowBandSize w:val="1"/>
      <w:tblStyleColBandSize w:val="1"/>
      <w:tblBorders>
        <w:top w:val="single" w:sz="4" w:space="0" w:color="650707" w:themeColor="accent2"/>
        <w:bottom w:val="single" w:sz="4" w:space="0" w:color="650707" w:themeColor="accent2"/>
      </w:tblBorders>
    </w:tblPr>
    <w:tblStylePr w:type="firstRow">
      <w:rPr>
        <w:b/>
        <w:bCs/>
      </w:rPr>
      <w:tblPr/>
      <w:tcPr>
        <w:tcBorders>
          <w:bottom w:val="single" w:sz="4" w:space="0" w:color="650707" w:themeColor="accent2"/>
        </w:tcBorders>
      </w:tcPr>
    </w:tblStylePr>
    <w:tblStylePr w:type="lastRow">
      <w:rPr>
        <w:b/>
        <w:bCs/>
      </w:rPr>
      <w:tblPr/>
      <w:tcPr>
        <w:tcBorders>
          <w:top w:val="double" w:sz="4" w:space="0" w:color="650707" w:themeColor="accent2"/>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6Colorful-Accent3">
    <w:name w:val="List Table 6 Colorful Accent 3"/>
    <w:basedOn w:val="TableNormal"/>
    <w:uiPriority w:val="51"/>
    <w:rsid w:val="00572222"/>
    <w:pPr>
      <w:spacing w:after="0" w:line="240" w:lineRule="auto"/>
    </w:pPr>
    <w:rPr>
      <w:color w:val="AAAAAA" w:themeColor="accent3" w:themeShade="BF"/>
    </w:rPr>
    <w:tblPr>
      <w:tblStyleRowBandSize w:val="1"/>
      <w:tblStyleColBandSize w:val="1"/>
      <w:tblBorders>
        <w:top w:val="single" w:sz="4" w:space="0" w:color="E3E3E3" w:themeColor="accent3"/>
        <w:bottom w:val="single" w:sz="4" w:space="0" w:color="E3E3E3" w:themeColor="accent3"/>
      </w:tblBorders>
    </w:tblPr>
    <w:tblStylePr w:type="firstRow">
      <w:rPr>
        <w:b/>
        <w:bCs/>
      </w:rPr>
      <w:tblPr/>
      <w:tcPr>
        <w:tcBorders>
          <w:bottom w:val="single" w:sz="4" w:space="0" w:color="E3E3E3" w:themeColor="accent3"/>
        </w:tcBorders>
      </w:tcPr>
    </w:tblStylePr>
    <w:tblStylePr w:type="lastRow">
      <w:rPr>
        <w:b/>
        <w:bCs/>
      </w:rPr>
      <w:tblPr/>
      <w:tcPr>
        <w:tcBorders>
          <w:top w:val="double" w:sz="4" w:space="0" w:color="E3E3E3" w:themeColor="accent3"/>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6Colorful-Accent4">
    <w:name w:val="List Table 6 Colorful Accent 4"/>
    <w:basedOn w:val="TableNormal"/>
    <w:uiPriority w:val="51"/>
    <w:rsid w:val="00572222"/>
    <w:pPr>
      <w:spacing w:after="0" w:line="240" w:lineRule="auto"/>
    </w:pPr>
    <w:rPr>
      <w:color w:val="303030" w:themeColor="accent4" w:themeShade="BF"/>
    </w:rPr>
    <w:tblPr>
      <w:tblStyleRowBandSize w:val="1"/>
      <w:tblStyleColBandSize w:val="1"/>
      <w:tblBorders>
        <w:top w:val="single" w:sz="4" w:space="0" w:color="414141" w:themeColor="accent4"/>
        <w:bottom w:val="single" w:sz="4" w:space="0" w:color="414141" w:themeColor="accent4"/>
      </w:tblBorders>
    </w:tblPr>
    <w:tblStylePr w:type="firstRow">
      <w:rPr>
        <w:b/>
        <w:bCs/>
      </w:rPr>
      <w:tblPr/>
      <w:tcPr>
        <w:tcBorders>
          <w:bottom w:val="single" w:sz="4" w:space="0" w:color="414141" w:themeColor="accent4"/>
        </w:tcBorders>
      </w:tcPr>
    </w:tblStylePr>
    <w:tblStylePr w:type="lastRow">
      <w:rPr>
        <w:b/>
        <w:bCs/>
      </w:rPr>
      <w:tblPr/>
      <w:tcPr>
        <w:tcBorders>
          <w:top w:val="double" w:sz="4" w:space="0" w:color="414141" w:themeColor="accent4"/>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6Colorful-Accent5">
    <w:name w:val="List Table 6 Colorful Accent 5"/>
    <w:basedOn w:val="TableNormal"/>
    <w:uiPriority w:val="51"/>
    <w:rsid w:val="00572222"/>
    <w:pPr>
      <w:spacing w:after="0" w:line="240" w:lineRule="auto"/>
    </w:pPr>
    <w:rPr>
      <w:color w:val="BD878C" w:themeColor="accent5" w:themeShade="BF"/>
    </w:rPr>
    <w:tblPr>
      <w:tblStyleRowBandSize w:val="1"/>
      <w:tblStyleColBandSize w:val="1"/>
      <w:tblBorders>
        <w:top w:val="single" w:sz="4" w:space="0" w:color="E4CED0" w:themeColor="accent5"/>
        <w:bottom w:val="single" w:sz="4" w:space="0" w:color="E4CED0" w:themeColor="accent5"/>
      </w:tblBorders>
    </w:tblPr>
    <w:tblStylePr w:type="firstRow">
      <w:rPr>
        <w:b/>
        <w:bCs/>
      </w:rPr>
      <w:tblPr/>
      <w:tcPr>
        <w:tcBorders>
          <w:bottom w:val="single" w:sz="4" w:space="0" w:color="E4CED0" w:themeColor="accent5"/>
        </w:tcBorders>
      </w:tcPr>
    </w:tblStylePr>
    <w:tblStylePr w:type="lastRow">
      <w:rPr>
        <w:b/>
        <w:bCs/>
      </w:rPr>
      <w:tblPr/>
      <w:tcPr>
        <w:tcBorders>
          <w:top w:val="double" w:sz="4" w:space="0" w:color="E4CED0" w:themeColor="accent5"/>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6Colorful-Accent6">
    <w:name w:val="List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bottom w:val="single" w:sz="4" w:space="0" w:color="FFFFFF" w:themeColor="accent6"/>
      </w:tblBorders>
    </w:tblPr>
    <w:tblStylePr w:type="firstRow">
      <w:rPr>
        <w:b/>
        <w:bCs/>
      </w:rPr>
      <w:tblPr/>
      <w:tcPr>
        <w:tcBorders>
          <w:bottom w:val="single" w:sz="4" w:space="0" w:color="FFFFFF" w:themeColor="accent6"/>
        </w:tcBorders>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7Colorful">
    <w:name w:val="List Table 7 Colorful"/>
    <w:basedOn w:val="TableNormal"/>
    <w:uiPriority w:val="52"/>
    <w:rsid w:val="0057222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72222"/>
    <w:pPr>
      <w:spacing w:after="0" w:line="240" w:lineRule="auto"/>
    </w:pPr>
    <w:rPr>
      <w:color w:val="1C1C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26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26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26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2626" w:themeColor="accent1"/>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72222"/>
    <w:pPr>
      <w:spacing w:after="0" w:line="240" w:lineRule="auto"/>
    </w:pPr>
    <w:rPr>
      <w:color w:val="4B050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5070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5070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5070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50707" w:themeColor="accent2"/>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72222"/>
    <w:pPr>
      <w:spacing w:after="0" w:line="240" w:lineRule="auto"/>
    </w:pPr>
    <w:rPr>
      <w:color w:val="AAAAA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3E3E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3E3E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3E3E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3E3E3" w:themeColor="accent3"/>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72222"/>
    <w:pPr>
      <w:spacing w:after="0" w:line="240" w:lineRule="auto"/>
    </w:pPr>
    <w:rPr>
      <w:color w:val="30303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14141"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14141"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14141"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14141" w:themeColor="accent4"/>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72222"/>
    <w:pPr>
      <w:spacing w:after="0" w:line="240" w:lineRule="auto"/>
    </w:pPr>
    <w:rPr>
      <w:color w:val="BD878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4CED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4CED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4CED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4CED0" w:themeColor="accent5"/>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72222"/>
    <w:pPr>
      <w:spacing w:after="0" w:line="240" w:lineRule="auto"/>
    </w:pPr>
    <w:rPr>
      <w:color w:val="BFBFB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FFF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FFF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FFF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FFFF" w:themeColor="accent6"/>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7222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kern w:val="16"/>
      <w14:ligatures w14:val="standardContextual"/>
      <w14:numForm w14:val="oldStyle"/>
      <w14:numSpacing w14:val="proportional"/>
      <w14:cntxtAlts/>
    </w:rPr>
  </w:style>
  <w:style w:type="character" w:customStyle="1" w:styleId="MacroTextChar">
    <w:name w:val="Macro Text Char"/>
    <w:basedOn w:val="DefaultParagraphFont"/>
    <w:link w:val="MacroText"/>
    <w:uiPriority w:val="99"/>
    <w:semiHidden/>
    <w:rsid w:val="00572222"/>
    <w:rPr>
      <w:rFonts w:ascii="Consolas" w:hAnsi="Consolas"/>
      <w:kern w:val="16"/>
      <w:sz w:val="22"/>
      <w14:ligatures w14:val="standardContextual"/>
      <w14:numForm w14:val="oldStyle"/>
      <w14:numSpacing w14:val="proportional"/>
      <w14:cntxtAlts/>
    </w:rPr>
  </w:style>
  <w:style w:type="table" w:styleId="MediumGrid1">
    <w:name w:val="Medium Grid 1"/>
    <w:basedOn w:val="TableNormal"/>
    <w:uiPriority w:val="67"/>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72222"/>
    <w:pPr>
      <w:spacing w:after="0" w:line="240" w:lineRule="auto"/>
    </w:pPr>
    <w:tblPr>
      <w:tblStyleRowBandSize w:val="1"/>
      <w:tblStyleColBandSize w:val="1"/>
      <w:tbl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single" w:sz="8" w:space="0" w:color="5C5C5C" w:themeColor="accent1" w:themeTint="BF"/>
        <w:insideV w:val="single" w:sz="8" w:space="0" w:color="5C5C5C" w:themeColor="accent1" w:themeTint="BF"/>
      </w:tblBorders>
    </w:tblPr>
    <w:tcPr>
      <w:shd w:val="clear" w:color="auto" w:fill="C9C9C9" w:themeFill="accent1" w:themeFillTint="3F"/>
    </w:tcPr>
    <w:tblStylePr w:type="firstRow">
      <w:rPr>
        <w:b/>
        <w:bCs/>
      </w:rPr>
    </w:tblStylePr>
    <w:tblStylePr w:type="lastRow">
      <w:rPr>
        <w:b/>
        <w:bCs/>
      </w:rPr>
      <w:tblPr/>
      <w:tcPr>
        <w:tcBorders>
          <w:top w:val="single" w:sz="18" w:space="0" w:color="5C5C5C" w:themeColor="accent1" w:themeTint="BF"/>
        </w:tcBorders>
      </w:tcPr>
    </w:tblStylePr>
    <w:tblStylePr w:type="firstCol">
      <w:rPr>
        <w:b/>
        <w:bCs/>
      </w:rPr>
    </w:tblStylePr>
    <w:tblStylePr w:type="lastCol">
      <w:rPr>
        <w:b/>
        <w:bCs/>
      </w:rPr>
    </w:tblStylePr>
    <w:tblStylePr w:type="band1Vert">
      <w:tblPr/>
      <w:tcPr>
        <w:shd w:val="clear" w:color="auto" w:fill="929292" w:themeFill="accent1" w:themeFillTint="7F"/>
      </w:tcPr>
    </w:tblStylePr>
    <w:tblStylePr w:type="band1Horz">
      <w:tblPr/>
      <w:tcPr>
        <w:shd w:val="clear" w:color="auto" w:fill="929292" w:themeFill="accent1" w:themeFillTint="7F"/>
      </w:tcPr>
    </w:tblStylePr>
  </w:style>
  <w:style w:type="table" w:styleId="MediumGrid1-Accent2">
    <w:name w:val="Medium Grid 1 Accent 2"/>
    <w:basedOn w:val="TableNormal"/>
    <w:uiPriority w:val="67"/>
    <w:semiHidden/>
    <w:unhideWhenUsed/>
    <w:rsid w:val="00572222"/>
    <w:pPr>
      <w:spacing w:after="0" w:line="240" w:lineRule="auto"/>
    </w:pPr>
    <w:tblPr>
      <w:tblStyleRowBandSize w:val="1"/>
      <w:tblStyleColBandSize w:val="1"/>
      <w:tbl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single" w:sz="8" w:space="0" w:color="C30D0D" w:themeColor="accent2" w:themeTint="BF"/>
        <w:insideV w:val="single" w:sz="8" w:space="0" w:color="C30D0D" w:themeColor="accent2" w:themeTint="BF"/>
      </w:tblBorders>
    </w:tblPr>
    <w:tcPr>
      <w:shd w:val="clear" w:color="auto" w:fill="F8A2A2" w:themeFill="accent2" w:themeFillTint="3F"/>
    </w:tcPr>
    <w:tblStylePr w:type="firstRow">
      <w:rPr>
        <w:b/>
        <w:bCs/>
      </w:rPr>
    </w:tblStylePr>
    <w:tblStylePr w:type="lastRow">
      <w:rPr>
        <w:b/>
        <w:bCs/>
      </w:rPr>
      <w:tblPr/>
      <w:tcPr>
        <w:tcBorders>
          <w:top w:val="single" w:sz="18" w:space="0" w:color="C30D0D" w:themeColor="accent2" w:themeTint="BF"/>
        </w:tcBorders>
      </w:tcPr>
    </w:tblStylePr>
    <w:tblStylePr w:type="firstCol">
      <w:rPr>
        <w:b/>
        <w:bCs/>
      </w:rPr>
    </w:tblStylePr>
    <w:tblStylePr w:type="lastCol">
      <w:rPr>
        <w:b/>
        <w:bCs/>
      </w:rPr>
    </w:tblStylePr>
    <w:tblStylePr w:type="band1Vert">
      <w:tblPr/>
      <w:tcPr>
        <w:shd w:val="clear" w:color="auto" w:fill="F24343" w:themeFill="accent2" w:themeFillTint="7F"/>
      </w:tcPr>
    </w:tblStylePr>
    <w:tblStylePr w:type="band1Horz">
      <w:tblPr/>
      <w:tcPr>
        <w:shd w:val="clear" w:color="auto" w:fill="F24343" w:themeFill="accent2" w:themeFillTint="7F"/>
      </w:tcPr>
    </w:tblStylePr>
  </w:style>
  <w:style w:type="table" w:styleId="MediumGrid1-Accent3">
    <w:name w:val="Medium Grid 1 Accent 3"/>
    <w:basedOn w:val="TableNormal"/>
    <w:uiPriority w:val="67"/>
    <w:semiHidden/>
    <w:unhideWhenUsed/>
    <w:rsid w:val="00572222"/>
    <w:pPr>
      <w:spacing w:after="0" w:line="240" w:lineRule="auto"/>
    </w:pPr>
    <w:tblPr>
      <w:tblStyleRowBandSize w:val="1"/>
      <w:tblStyleColBandSize w:val="1"/>
      <w:tbl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single" w:sz="8" w:space="0" w:color="EAEAEA" w:themeColor="accent3" w:themeTint="BF"/>
        <w:insideV w:val="single" w:sz="8" w:space="0" w:color="EAEAEA" w:themeColor="accent3" w:themeTint="BF"/>
      </w:tblBorders>
    </w:tblPr>
    <w:tcPr>
      <w:shd w:val="clear" w:color="auto" w:fill="F8F8F8" w:themeFill="accent3" w:themeFillTint="3F"/>
    </w:tcPr>
    <w:tblStylePr w:type="firstRow">
      <w:rPr>
        <w:b/>
        <w:bCs/>
      </w:rPr>
    </w:tblStylePr>
    <w:tblStylePr w:type="lastRow">
      <w:rPr>
        <w:b/>
        <w:bCs/>
      </w:rPr>
      <w:tblPr/>
      <w:tcPr>
        <w:tcBorders>
          <w:top w:val="single" w:sz="18" w:space="0" w:color="EAEAEA" w:themeColor="accent3" w:themeTint="BF"/>
        </w:tcBorders>
      </w:tcPr>
    </w:tblStylePr>
    <w:tblStylePr w:type="firstCol">
      <w:rPr>
        <w:b/>
        <w:bCs/>
      </w:rPr>
    </w:tblStylePr>
    <w:tblStylePr w:type="lastCol">
      <w:rPr>
        <w:b/>
        <w:bCs/>
      </w:rPr>
    </w:tblStylePr>
    <w:tblStylePr w:type="band1Vert">
      <w:tblPr/>
      <w:tcPr>
        <w:shd w:val="clear" w:color="auto" w:fill="F1F1F1" w:themeFill="accent3" w:themeFillTint="7F"/>
      </w:tcPr>
    </w:tblStylePr>
    <w:tblStylePr w:type="band1Horz">
      <w:tblPr/>
      <w:tcPr>
        <w:shd w:val="clear" w:color="auto" w:fill="F1F1F1" w:themeFill="accent3" w:themeFillTint="7F"/>
      </w:tcPr>
    </w:tblStylePr>
  </w:style>
  <w:style w:type="table" w:styleId="MediumGrid1-Accent4">
    <w:name w:val="Medium Grid 1 Accent 4"/>
    <w:basedOn w:val="TableNormal"/>
    <w:uiPriority w:val="67"/>
    <w:semiHidden/>
    <w:unhideWhenUsed/>
    <w:rsid w:val="00572222"/>
    <w:pPr>
      <w:spacing w:after="0" w:line="240" w:lineRule="auto"/>
    </w:pPr>
    <w:tblPr>
      <w:tblStyleRowBandSize w:val="1"/>
      <w:tblStyleColBandSize w:val="1"/>
      <w:tbl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single" w:sz="8" w:space="0" w:color="707070" w:themeColor="accent4" w:themeTint="BF"/>
        <w:insideV w:val="single" w:sz="8" w:space="0" w:color="707070" w:themeColor="accent4" w:themeTint="BF"/>
      </w:tblBorders>
    </w:tblPr>
    <w:tcPr>
      <w:shd w:val="clear" w:color="auto" w:fill="D0D0D0" w:themeFill="accent4" w:themeFillTint="3F"/>
    </w:tcPr>
    <w:tblStylePr w:type="firstRow">
      <w:rPr>
        <w:b/>
        <w:bCs/>
      </w:rPr>
    </w:tblStylePr>
    <w:tblStylePr w:type="lastRow">
      <w:rPr>
        <w:b/>
        <w:bCs/>
      </w:rPr>
      <w:tblPr/>
      <w:tcPr>
        <w:tcBorders>
          <w:top w:val="single" w:sz="18" w:space="0" w:color="707070" w:themeColor="accent4" w:themeTint="BF"/>
        </w:tcBorders>
      </w:tcPr>
    </w:tblStylePr>
    <w:tblStylePr w:type="firstCol">
      <w:rPr>
        <w:b/>
        <w:bCs/>
      </w:rPr>
    </w:tblStylePr>
    <w:tblStylePr w:type="lastCol">
      <w:rPr>
        <w:b/>
        <w:bCs/>
      </w:rPr>
    </w:tblStylePr>
    <w:tblStylePr w:type="band1Vert">
      <w:tblPr/>
      <w:tcPr>
        <w:shd w:val="clear" w:color="auto" w:fill="A0A0A0" w:themeFill="accent4" w:themeFillTint="7F"/>
      </w:tcPr>
    </w:tblStylePr>
    <w:tblStylePr w:type="band1Horz">
      <w:tblPr/>
      <w:tcPr>
        <w:shd w:val="clear" w:color="auto" w:fill="A0A0A0" w:themeFill="accent4" w:themeFillTint="7F"/>
      </w:tcPr>
    </w:tblStylePr>
  </w:style>
  <w:style w:type="table" w:styleId="MediumGrid1-Accent5">
    <w:name w:val="Medium Grid 1 Accent 5"/>
    <w:basedOn w:val="TableNormal"/>
    <w:uiPriority w:val="67"/>
    <w:semiHidden/>
    <w:unhideWhenUsed/>
    <w:rsid w:val="00572222"/>
    <w:pPr>
      <w:spacing w:after="0" w:line="240" w:lineRule="auto"/>
    </w:pPr>
    <w:tblPr>
      <w:tblStyleRowBandSize w:val="1"/>
      <w:tblStyleColBandSize w:val="1"/>
      <w:tbl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single" w:sz="8" w:space="0" w:color="EADADB" w:themeColor="accent5" w:themeTint="BF"/>
        <w:insideV w:val="single" w:sz="8" w:space="0" w:color="EADADB" w:themeColor="accent5" w:themeTint="BF"/>
      </w:tblBorders>
    </w:tblPr>
    <w:tcPr>
      <w:shd w:val="clear" w:color="auto" w:fill="F8F2F3" w:themeFill="accent5" w:themeFillTint="3F"/>
    </w:tcPr>
    <w:tblStylePr w:type="firstRow">
      <w:rPr>
        <w:b/>
        <w:bCs/>
      </w:rPr>
    </w:tblStylePr>
    <w:tblStylePr w:type="lastRow">
      <w:rPr>
        <w:b/>
        <w:bCs/>
      </w:rPr>
      <w:tblPr/>
      <w:tcPr>
        <w:tcBorders>
          <w:top w:val="single" w:sz="18" w:space="0" w:color="EADADB" w:themeColor="accent5" w:themeTint="BF"/>
        </w:tcBorders>
      </w:tcPr>
    </w:tblStylePr>
    <w:tblStylePr w:type="firstCol">
      <w:rPr>
        <w:b/>
        <w:bCs/>
      </w:rPr>
    </w:tblStylePr>
    <w:tblStylePr w:type="lastCol">
      <w:rPr>
        <w:b/>
        <w:bCs/>
      </w:rPr>
    </w:tblStylePr>
    <w:tblStylePr w:type="band1Vert">
      <w:tblPr/>
      <w:tcPr>
        <w:shd w:val="clear" w:color="auto" w:fill="F1E6E7" w:themeFill="accent5" w:themeFillTint="7F"/>
      </w:tcPr>
    </w:tblStylePr>
    <w:tblStylePr w:type="band1Horz">
      <w:tblPr/>
      <w:tcPr>
        <w:shd w:val="clear" w:color="auto" w:fill="F1E6E7" w:themeFill="accent5" w:themeFillTint="7F"/>
      </w:tcPr>
    </w:tblStylePr>
  </w:style>
  <w:style w:type="table" w:styleId="MediumGrid1-Accent6">
    <w:name w:val="Medium Grid 1 Accent 6"/>
    <w:basedOn w:val="TableNormal"/>
    <w:uiPriority w:val="67"/>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insideV w:val="single" w:sz="8" w:space="0" w:color="FFFFFF" w:themeColor="accent6" w:themeTint="BF"/>
      </w:tblBorders>
    </w:tblPr>
    <w:tcPr>
      <w:shd w:val="clear" w:color="auto" w:fill="FFFFFF" w:themeFill="accent6" w:themeFillTint="3F"/>
    </w:tcPr>
    <w:tblStylePr w:type="firstRow">
      <w:rPr>
        <w:b/>
        <w:bCs/>
      </w:rPr>
    </w:tblStylePr>
    <w:tblStylePr w:type="lastRow">
      <w:rPr>
        <w:b/>
        <w:bCs/>
      </w:rPr>
      <w:tblPr/>
      <w:tcPr>
        <w:tcBorders>
          <w:top w:val="single" w:sz="18" w:space="0" w:color="FFFFFF" w:themeColor="accent6" w:themeTint="BF"/>
        </w:tcBorders>
      </w:tcPr>
    </w:tblStylePr>
    <w:tblStylePr w:type="firstCol">
      <w:rPr>
        <w:b/>
        <w:bCs/>
      </w:rPr>
    </w:tblStylePr>
    <w:tblStylePr w:type="lastCol">
      <w:rPr>
        <w:b/>
        <w:bCs/>
      </w:r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MediumGrid2">
    <w:name w:val="Medium Grid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insideH w:val="single" w:sz="8" w:space="0" w:color="262626" w:themeColor="accent1"/>
        <w:insideV w:val="single" w:sz="8" w:space="0" w:color="262626" w:themeColor="accent1"/>
      </w:tblBorders>
    </w:tblPr>
    <w:tcPr>
      <w:shd w:val="clear" w:color="auto" w:fill="C9C9C9" w:themeFill="accent1" w:themeFillTint="3F"/>
    </w:tcPr>
    <w:tblStylePr w:type="firstRow">
      <w:rPr>
        <w:b/>
        <w:bCs/>
        <w:color w:val="000000" w:themeColor="text1"/>
      </w:rPr>
      <w:tblPr/>
      <w:tcPr>
        <w:shd w:val="clear" w:color="auto" w:fill="E9E9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D3D3" w:themeFill="accent1" w:themeFillTint="33"/>
      </w:tcPr>
    </w:tblStylePr>
    <w:tblStylePr w:type="band1Vert">
      <w:tblPr/>
      <w:tcPr>
        <w:shd w:val="clear" w:color="auto" w:fill="929292" w:themeFill="accent1" w:themeFillTint="7F"/>
      </w:tcPr>
    </w:tblStylePr>
    <w:tblStylePr w:type="band1Horz">
      <w:tblPr/>
      <w:tcPr>
        <w:tcBorders>
          <w:insideH w:val="single" w:sz="6" w:space="0" w:color="262626" w:themeColor="accent1"/>
          <w:insideV w:val="single" w:sz="6" w:space="0" w:color="262626" w:themeColor="accent1"/>
        </w:tcBorders>
        <w:shd w:val="clear" w:color="auto" w:fill="929292"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insideH w:val="single" w:sz="8" w:space="0" w:color="650707" w:themeColor="accent2"/>
        <w:insideV w:val="single" w:sz="8" w:space="0" w:color="650707" w:themeColor="accent2"/>
      </w:tblBorders>
    </w:tblPr>
    <w:tcPr>
      <w:shd w:val="clear" w:color="auto" w:fill="F8A2A2" w:themeFill="accent2" w:themeFillTint="3F"/>
    </w:tcPr>
    <w:tblStylePr w:type="firstRow">
      <w:rPr>
        <w:b/>
        <w:bCs/>
        <w:color w:val="000000" w:themeColor="text1"/>
      </w:rPr>
      <w:tblPr/>
      <w:tcPr>
        <w:shd w:val="clear" w:color="auto" w:fill="FCD9D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B3B3" w:themeFill="accent2" w:themeFillTint="33"/>
      </w:tcPr>
    </w:tblStylePr>
    <w:tblStylePr w:type="band1Vert">
      <w:tblPr/>
      <w:tcPr>
        <w:shd w:val="clear" w:color="auto" w:fill="F24343" w:themeFill="accent2" w:themeFillTint="7F"/>
      </w:tcPr>
    </w:tblStylePr>
    <w:tblStylePr w:type="band1Horz">
      <w:tblPr/>
      <w:tcPr>
        <w:tcBorders>
          <w:insideH w:val="single" w:sz="6" w:space="0" w:color="650707" w:themeColor="accent2"/>
          <w:insideV w:val="single" w:sz="6" w:space="0" w:color="650707" w:themeColor="accent2"/>
        </w:tcBorders>
        <w:shd w:val="clear" w:color="auto" w:fill="F2434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insideH w:val="single" w:sz="8" w:space="0" w:color="E3E3E3" w:themeColor="accent3"/>
        <w:insideV w:val="single" w:sz="8" w:space="0" w:color="E3E3E3" w:themeColor="accent3"/>
      </w:tblBorders>
    </w:tblPr>
    <w:tcPr>
      <w:shd w:val="clear" w:color="auto" w:fill="F8F8F8" w:themeFill="accent3" w:themeFillTint="3F"/>
    </w:tcPr>
    <w:tblStylePr w:type="firstRow">
      <w:rPr>
        <w:b/>
        <w:bCs/>
        <w:color w:val="000000" w:themeColor="text1"/>
      </w:rPr>
      <w:tblPr/>
      <w:tcPr>
        <w:shd w:val="clear" w:color="auto" w:fill="FCFCFC"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F9F9" w:themeFill="accent3" w:themeFillTint="33"/>
      </w:tcPr>
    </w:tblStylePr>
    <w:tblStylePr w:type="band1Vert">
      <w:tblPr/>
      <w:tcPr>
        <w:shd w:val="clear" w:color="auto" w:fill="F1F1F1" w:themeFill="accent3" w:themeFillTint="7F"/>
      </w:tcPr>
    </w:tblStylePr>
    <w:tblStylePr w:type="band1Horz">
      <w:tblPr/>
      <w:tcPr>
        <w:tcBorders>
          <w:insideH w:val="single" w:sz="6" w:space="0" w:color="E3E3E3" w:themeColor="accent3"/>
          <w:insideV w:val="single" w:sz="6" w:space="0" w:color="E3E3E3" w:themeColor="accent3"/>
        </w:tcBorders>
        <w:shd w:val="clear" w:color="auto" w:fill="F1F1F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insideH w:val="single" w:sz="8" w:space="0" w:color="414141" w:themeColor="accent4"/>
        <w:insideV w:val="single" w:sz="8" w:space="0" w:color="414141" w:themeColor="accent4"/>
      </w:tblBorders>
    </w:tblPr>
    <w:tcPr>
      <w:shd w:val="clear" w:color="auto" w:fill="D0D0D0" w:themeFill="accent4" w:themeFillTint="3F"/>
    </w:tcPr>
    <w:tblStylePr w:type="firstRow">
      <w:rPr>
        <w:b/>
        <w:bCs/>
        <w:color w:val="000000" w:themeColor="text1"/>
      </w:rPr>
      <w:tblPr/>
      <w:tcPr>
        <w:shd w:val="clear" w:color="auto" w:fill="ECECE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D9D9" w:themeFill="accent4" w:themeFillTint="33"/>
      </w:tcPr>
    </w:tblStylePr>
    <w:tblStylePr w:type="band1Vert">
      <w:tblPr/>
      <w:tcPr>
        <w:shd w:val="clear" w:color="auto" w:fill="A0A0A0" w:themeFill="accent4" w:themeFillTint="7F"/>
      </w:tcPr>
    </w:tblStylePr>
    <w:tblStylePr w:type="band1Horz">
      <w:tblPr/>
      <w:tcPr>
        <w:tcBorders>
          <w:insideH w:val="single" w:sz="6" w:space="0" w:color="414141" w:themeColor="accent4"/>
          <w:insideV w:val="single" w:sz="6" w:space="0" w:color="414141" w:themeColor="accent4"/>
        </w:tcBorders>
        <w:shd w:val="clear" w:color="auto" w:fill="A0A0A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insideH w:val="single" w:sz="8" w:space="0" w:color="E4CED0" w:themeColor="accent5"/>
        <w:insideV w:val="single" w:sz="8" w:space="0" w:color="E4CED0" w:themeColor="accent5"/>
      </w:tblBorders>
    </w:tblPr>
    <w:tcPr>
      <w:shd w:val="clear" w:color="auto" w:fill="F8F2F3" w:themeFill="accent5" w:themeFillTint="3F"/>
    </w:tcPr>
    <w:tblStylePr w:type="firstRow">
      <w:rPr>
        <w:b/>
        <w:bCs/>
        <w:color w:val="000000" w:themeColor="text1"/>
      </w:rPr>
      <w:tblPr/>
      <w:tcPr>
        <w:shd w:val="clear" w:color="auto" w:fill="FCFA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F5F5" w:themeFill="accent5" w:themeFillTint="33"/>
      </w:tcPr>
    </w:tblStylePr>
    <w:tblStylePr w:type="band1Vert">
      <w:tblPr/>
      <w:tcPr>
        <w:shd w:val="clear" w:color="auto" w:fill="F1E6E7" w:themeFill="accent5" w:themeFillTint="7F"/>
      </w:tcPr>
    </w:tblStylePr>
    <w:tblStylePr w:type="band1Horz">
      <w:tblPr/>
      <w:tcPr>
        <w:tcBorders>
          <w:insideH w:val="single" w:sz="6" w:space="0" w:color="E4CED0" w:themeColor="accent5"/>
          <w:insideV w:val="single" w:sz="6" w:space="0" w:color="E4CED0" w:themeColor="accent5"/>
        </w:tcBorders>
        <w:shd w:val="clear" w:color="auto" w:fill="F1E6E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cPr>
      <w:shd w:val="clear" w:color="auto" w:fill="FFFFFF" w:themeFill="accent6" w:themeFillTint="3F"/>
    </w:tcPr>
    <w:tblStylePr w:type="firstRow">
      <w:rPr>
        <w:b/>
        <w:bCs/>
        <w:color w:val="000000" w:themeColor="text1"/>
      </w:rPr>
      <w:tblPr/>
      <w:tcPr>
        <w:shd w:val="clear" w:color="auto" w:fill="FFFFFF"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FFF" w:themeFill="accent6" w:themeFillTint="33"/>
      </w:tcPr>
    </w:tblStylePr>
    <w:tblStylePr w:type="band1Vert">
      <w:tblPr/>
      <w:tcPr>
        <w:shd w:val="clear" w:color="auto" w:fill="FFFFFF" w:themeFill="accent6" w:themeFillTint="7F"/>
      </w:tcPr>
    </w:tblStylePr>
    <w:tblStylePr w:type="band1Horz">
      <w:tblPr/>
      <w:tcPr>
        <w:tcBorders>
          <w:insideH w:val="single" w:sz="6" w:space="0" w:color="FFFFFF" w:themeColor="accent6"/>
          <w:insideV w:val="single" w:sz="6" w:space="0" w:color="FFFFFF" w:themeColor="accent6"/>
        </w:tcBorders>
        <w:shd w:val="clear" w:color="auto" w:fill="FFFFF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C9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26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26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26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26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2929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29292" w:themeFill="accent1" w:themeFillTint="7F"/>
      </w:tcPr>
    </w:tblStylePr>
  </w:style>
  <w:style w:type="table" w:styleId="MediumGrid3-Accent2">
    <w:name w:val="Medium Grid 3 Accent 2"/>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A2A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5070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5070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5070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5070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434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4343" w:themeFill="accent2" w:themeFillTint="7F"/>
      </w:tcPr>
    </w:tblStylePr>
  </w:style>
  <w:style w:type="table" w:styleId="MediumGrid3-Accent3">
    <w:name w:val="Medium Grid 3 Accent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E3E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E3E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E3E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E3E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F1F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F1F1" w:themeFill="accent3" w:themeFillTint="7F"/>
      </w:tcPr>
    </w:tblStylePr>
  </w:style>
  <w:style w:type="table" w:styleId="MediumGrid3-Accent4">
    <w:name w:val="Medium Grid 3 Accent 4"/>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0D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14141"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14141"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14141"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14141"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A0A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A0A0" w:themeFill="accent4" w:themeFillTint="7F"/>
      </w:tcPr>
    </w:tblStylePr>
  </w:style>
  <w:style w:type="table" w:styleId="MediumGrid3-Accent5">
    <w:name w:val="Medium Grid 3 Accent 5"/>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2F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4CED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4CED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4CED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4CED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E6E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E6E7" w:themeFill="accent5" w:themeFillTint="7F"/>
      </w:tcPr>
    </w:tblStylePr>
  </w:style>
  <w:style w:type="table" w:styleId="MediumGrid3-Accent6">
    <w:name w:val="Medium Grid 3 Accent 6"/>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6" w:themeFillTint="7F"/>
      </w:tcPr>
    </w:tblStylePr>
  </w:style>
  <w:style w:type="table" w:styleId="MediumList1">
    <w:name w:val="Medium Lis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262626" w:themeColor="accent1"/>
        <w:bottom w:val="single" w:sz="8" w:space="0" w:color="262626" w:themeColor="accent1"/>
      </w:tblBorders>
    </w:tblPr>
    <w:tblStylePr w:type="firstRow">
      <w:rPr>
        <w:rFonts w:asciiTheme="majorHAnsi" w:eastAsiaTheme="majorEastAsia" w:hAnsiTheme="majorHAnsi" w:cstheme="majorBidi"/>
      </w:rPr>
      <w:tblPr/>
      <w:tcPr>
        <w:tcBorders>
          <w:top w:val="nil"/>
          <w:bottom w:val="single" w:sz="8" w:space="0" w:color="262626" w:themeColor="accent1"/>
        </w:tcBorders>
      </w:tcPr>
    </w:tblStylePr>
    <w:tblStylePr w:type="lastRow">
      <w:rPr>
        <w:b/>
        <w:bCs/>
        <w:color w:val="000000" w:themeColor="text2"/>
      </w:rPr>
      <w:tblPr/>
      <w:tcPr>
        <w:tcBorders>
          <w:top w:val="single" w:sz="8" w:space="0" w:color="262626" w:themeColor="accent1"/>
          <w:bottom w:val="single" w:sz="8" w:space="0" w:color="262626" w:themeColor="accent1"/>
        </w:tcBorders>
      </w:tcPr>
    </w:tblStylePr>
    <w:tblStylePr w:type="firstCol">
      <w:rPr>
        <w:b/>
        <w:bCs/>
      </w:rPr>
    </w:tblStylePr>
    <w:tblStylePr w:type="lastCol">
      <w:rPr>
        <w:b/>
        <w:bCs/>
      </w:rPr>
      <w:tblPr/>
      <w:tcPr>
        <w:tcBorders>
          <w:top w:val="single" w:sz="8" w:space="0" w:color="262626" w:themeColor="accent1"/>
          <w:bottom w:val="single" w:sz="8" w:space="0" w:color="262626" w:themeColor="accent1"/>
        </w:tcBorders>
      </w:tcPr>
    </w:tblStylePr>
    <w:tblStylePr w:type="band1Vert">
      <w:tblPr/>
      <w:tcPr>
        <w:shd w:val="clear" w:color="auto" w:fill="C9C9C9" w:themeFill="accent1" w:themeFillTint="3F"/>
      </w:tcPr>
    </w:tblStylePr>
    <w:tblStylePr w:type="band1Horz">
      <w:tblPr/>
      <w:tcPr>
        <w:shd w:val="clear" w:color="auto" w:fill="C9C9C9" w:themeFill="accent1" w:themeFillTint="3F"/>
      </w:tcPr>
    </w:tblStylePr>
  </w:style>
  <w:style w:type="table" w:styleId="MediumList1-Accent2">
    <w:name w:val="Medium List 1 Accent 2"/>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650707" w:themeColor="accent2"/>
        <w:bottom w:val="single" w:sz="8" w:space="0" w:color="650707" w:themeColor="accent2"/>
      </w:tblBorders>
    </w:tblPr>
    <w:tblStylePr w:type="firstRow">
      <w:rPr>
        <w:rFonts w:asciiTheme="majorHAnsi" w:eastAsiaTheme="majorEastAsia" w:hAnsiTheme="majorHAnsi" w:cstheme="majorBidi"/>
      </w:rPr>
      <w:tblPr/>
      <w:tcPr>
        <w:tcBorders>
          <w:top w:val="nil"/>
          <w:bottom w:val="single" w:sz="8" w:space="0" w:color="650707" w:themeColor="accent2"/>
        </w:tcBorders>
      </w:tcPr>
    </w:tblStylePr>
    <w:tblStylePr w:type="lastRow">
      <w:rPr>
        <w:b/>
        <w:bCs/>
        <w:color w:val="000000" w:themeColor="text2"/>
      </w:rPr>
      <w:tblPr/>
      <w:tcPr>
        <w:tcBorders>
          <w:top w:val="single" w:sz="8" w:space="0" w:color="650707" w:themeColor="accent2"/>
          <w:bottom w:val="single" w:sz="8" w:space="0" w:color="650707" w:themeColor="accent2"/>
        </w:tcBorders>
      </w:tcPr>
    </w:tblStylePr>
    <w:tblStylePr w:type="firstCol">
      <w:rPr>
        <w:b/>
        <w:bCs/>
      </w:rPr>
    </w:tblStylePr>
    <w:tblStylePr w:type="lastCol">
      <w:rPr>
        <w:b/>
        <w:bCs/>
      </w:rPr>
      <w:tblPr/>
      <w:tcPr>
        <w:tcBorders>
          <w:top w:val="single" w:sz="8" w:space="0" w:color="650707" w:themeColor="accent2"/>
          <w:bottom w:val="single" w:sz="8" w:space="0" w:color="650707" w:themeColor="accent2"/>
        </w:tcBorders>
      </w:tcPr>
    </w:tblStylePr>
    <w:tblStylePr w:type="band1Vert">
      <w:tblPr/>
      <w:tcPr>
        <w:shd w:val="clear" w:color="auto" w:fill="F8A2A2" w:themeFill="accent2" w:themeFillTint="3F"/>
      </w:tcPr>
    </w:tblStylePr>
    <w:tblStylePr w:type="band1Horz">
      <w:tblPr/>
      <w:tcPr>
        <w:shd w:val="clear" w:color="auto" w:fill="F8A2A2" w:themeFill="accent2" w:themeFillTint="3F"/>
      </w:tcPr>
    </w:tblStylePr>
  </w:style>
  <w:style w:type="table" w:styleId="MediumList1-Accent3">
    <w:name w:val="Medium List 1 Accent 3"/>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E3E3E3" w:themeColor="accent3"/>
        <w:bottom w:val="single" w:sz="8" w:space="0" w:color="E3E3E3" w:themeColor="accent3"/>
      </w:tblBorders>
    </w:tblPr>
    <w:tblStylePr w:type="firstRow">
      <w:rPr>
        <w:rFonts w:asciiTheme="majorHAnsi" w:eastAsiaTheme="majorEastAsia" w:hAnsiTheme="majorHAnsi" w:cstheme="majorBidi"/>
      </w:rPr>
      <w:tblPr/>
      <w:tcPr>
        <w:tcBorders>
          <w:top w:val="nil"/>
          <w:bottom w:val="single" w:sz="8" w:space="0" w:color="E3E3E3" w:themeColor="accent3"/>
        </w:tcBorders>
      </w:tcPr>
    </w:tblStylePr>
    <w:tblStylePr w:type="lastRow">
      <w:rPr>
        <w:b/>
        <w:bCs/>
        <w:color w:val="000000" w:themeColor="text2"/>
      </w:rPr>
      <w:tblPr/>
      <w:tcPr>
        <w:tcBorders>
          <w:top w:val="single" w:sz="8" w:space="0" w:color="E3E3E3" w:themeColor="accent3"/>
          <w:bottom w:val="single" w:sz="8" w:space="0" w:color="E3E3E3" w:themeColor="accent3"/>
        </w:tcBorders>
      </w:tcPr>
    </w:tblStylePr>
    <w:tblStylePr w:type="firstCol">
      <w:rPr>
        <w:b/>
        <w:bCs/>
      </w:rPr>
    </w:tblStylePr>
    <w:tblStylePr w:type="lastCol">
      <w:rPr>
        <w:b/>
        <w:bCs/>
      </w:rPr>
      <w:tblPr/>
      <w:tcPr>
        <w:tcBorders>
          <w:top w:val="single" w:sz="8" w:space="0" w:color="E3E3E3" w:themeColor="accent3"/>
          <w:bottom w:val="single" w:sz="8" w:space="0" w:color="E3E3E3" w:themeColor="accent3"/>
        </w:tcBorders>
      </w:tcPr>
    </w:tblStylePr>
    <w:tblStylePr w:type="band1Vert">
      <w:tblPr/>
      <w:tcPr>
        <w:shd w:val="clear" w:color="auto" w:fill="F8F8F8" w:themeFill="accent3" w:themeFillTint="3F"/>
      </w:tcPr>
    </w:tblStylePr>
    <w:tblStylePr w:type="band1Horz">
      <w:tblPr/>
      <w:tcPr>
        <w:shd w:val="clear" w:color="auto" w:fill="F8F8F8" w:themeFill="accent3" w:themeFillTint="3F"/>
      </w:tcPr>
    </w:tblStylePr>
  </w:style>
  <w:style w:type="table" w:styleId="MediumList1-Accent4">
    <w:name w:val="Medium List 1 Accent 4"/>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414141" w:themeColor="accent4"/>
        <w:bottom w:val="single" w:sz="8" w:space="0" w:color="414141" w:themeColor="accent4"/>
      </w:tblBorders>
    </w:tblPr>
    <w:tblStylePr w:type="firstRow">
      <w:rPr>
        <w:rFonts w:asciiTheme="majorHAnsi" w:eastAsiaTheme="majorEastAsia" w:hAnsiTheme="majorHAnsi" w:cstheme="majorBidi"/>
      </w:rPr>
      <w:tblPr/>
      <w:tcPr>
        <w:tcBorders>
          <w:top w:val="nil"/>
          <w:bottom w:val="single" w:sz="8" w:space="0" w:color="414141" w:themeColor="accent4"/>
        </w:tcBorders>
      </w:tcPr>
    </w:tblStylePr>
    <w:tblStylePr w:type="lastRow">
      <w:rPr>
        <w:b/>
        <w:bCs/>
        <w:color w:val="000000" w:themeColor="text2"/>
      </w:rPr>
      <w:tblPr/>
      <w:tcPr>
        <w:tcBorders>
          <w:top w:val="single" w:sz="8" w:space="0" w:color="414141" w:themeColor="accent4"/>
          <w:bottom w:val="single" w:sz="8" w:space="0" w:color="414141" w:themeColor="accent4"/>
        </w:tcBorders>
      </w:tcPr>
    </w:tblStylePr>
    <w:tblStylePr w:type="firstCol">
      <w:rPr>
        <w:b/>
        <w:bCs/>
      </w:rPr>
    </w:tblStylePr>
    <w:tblStylePr w:type="lastCol">
      <w:rPr>
        <w:b/>
        <w:bCs/>
      </w:rPr>
      <w:tblPr/>
      <w:tcPr>
        <w:tcBorders>
          <w:top w:val="single" w:sz="8" w:space="0" w:color="414141" w:themeColor="accent4"/>
          <w:bottom w:val="single" w:sz="8" w:space="0" w:color="414141" w:themeColor="accent4"/>
        </w:tcBorders>
      </w:tcPr>
    </w:tblStylePr>
    <w:tblStylePr w:type="band1Vert">
      <w:tblPr/>
      <w:tcPr>
        <w:shd w:val="clear" w:color="auto" w:fill="D0D0D0" w:themeFill="accent4" w:themeFillTint="3F"/>
      </w:tcPr>
    </w:tblStylePr>
    <w:tblStylePr w:type="band1Horz">
      <w:tblPr/>
      <w:tcPr>
        <w:shd w:val="clear" w:color="auto" w:fill="D0D0D0" w:themeFill="accent4" w:themeFillTint="3F"/>
      </w:tcPr>
    </w:tblStylePr>
  </w:style>
  <w:style w:type="table" w:styleId="MediumList1-Accent5">
    <w:name w:val="Medium List 1 Accent 5"/>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E4CED0" w:themeColor="accent5"/>
        <w:bottom w:val="single" w:sz="8" w:space="0" w:color="E4CED0" w:themeColor="accent5"/>
      </w:tblBorders>
    </w:tblPr>
    <w:tblStylePr w:type="firstRow">
      <w:rPr>
        <w:rFonts w:asciiTheme="majorHAnsi" w:eastAsiaTheme="majorEastAsia" w:hAnsiTheme="majorHAnsi" w:cstheme="majorBidi"/>
      </w:rPr>
      <w:tblPr/>
      <w:tcPr>
        <w:tcBorders>
          <w:top w:val="nil"/>
          <w:bottom w:val="single" w:sz="8" w:space="0" w:color="E4CED0" w:themeColor="accent5"/>
        </w:tcBorders>
      </w:tcPr>
    </w:tblStylePr>
    <w:tblStylePr w:type="lastRow">
      <w:rPr>
        <w:b/>
        <w:bCs/>
        <w:color w:val="000000" w:themeColor="text2"/>
      </w:rPr>
      <w:tblPr/>
      <w:tcPr>
        <w:tcBorders>
          <w:top w:val="single" w:sz="8" w:space="0" w:color="E4CED0" w:themeColor="accent5"/>
          <w:bottom w:val="single" w:sz="8" w:space="0" w:color="E4CED0" w:themeColor="accent5"/>
        </w:tcBorders>
      </w:tcPr>
    </w:tblStylePr>
    <w:tblStylePr w:type="firstCol">
      <w:rPr>
        <w:b/>
        <w:bCs/>
      </w:rPr>
    </w:tblStylePr>
    <w:tblStylePr w:type="lastCol">
      <w:rPr>
        <w:b/>
        <w:bCs/>
      </w:rPr>
      <w:tblPr/>
      <w:tcPr>
        <w:tcBorders>
          <w:top w:val="single" w:sz="8" w:space="0" w:color="E4CED0" w:themeColor="accent5"/>
          <w:bottom w:val="single" w:sz="8" w:space="0" w:color="E4CED0" w:themeColor="accent5"/>
        </w:tcBorders>
      </w:tcPr>
    </w:tblStylePr>
    <w:tblStylePr w:type="band1Vert">
      <w:tblPr/>
      <w:tcPr>
        <w:shd w:val="clear" w:color="auto" w:fill="F8F2F3" w:themeFill="accent5" w:themeFillTint="3F"/>
      </w:tcPr>
    </w:tblStylePr>
    <w:tblStylePr w:type="band1Horz">
      <w:tblPr/>
      <w:tcPr>
        <w:shd w:val="clear" w:color="auto" w:fill="F8F2F3" w:themeFill="accent5" w:themeFillTint="3F"/>
      </w:tcPr>
    </w:tblStylePr>
  </w:style>
  <w:style w:type="table" w:styleId="MediumList1-Accent6">
    <w:name w:val="Medium List 1 Accent 6"/>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FFFF" w:themeColor="accent6"/>
        <w:bottom w:val="single" w:sz="8" w:space="0" w:color="FFFFFF" w:themeColor="accent6"/>
      </w:tblBorders>
    </w:tblPr>
    <w:tblStylePr w:type="firstRow">
      <w:rPr>
        <w:rFonts w:asciiTheme="majorHAnsi" w:eastAsiaTheme="majorEastAsia" w:hAnsiTheme="majorHAnsi" w:cstheme="majorBidi"/>
      </w:rPr>
      <w:tblPr/>
      <w:tcPr>
        <w:tcBorders>
          <w:top w:val="nil"/>
          <w:bottom w:val="single" w:sz="8" w:space="0" w:color="FFFFFF" w:themeColor="accent6"/>
        </w:tcBorders>
      </w:tcPr>
    </w:tblStylePr>
    <w:tblStylePr w:type="lastRow">
      <w:rPr>
        <w:b/>
        <w:bCs/>
        <w:color w:val="000000" w:themeColor="text2"/>
      </w:rPr>
      <w:tblPr/>
      <w:tcPr>
        <w:tcBorders>
          <w:top w:val="single" w:sz="8" w:space="0" w:color="FFFFFF" w:themeColor="accent6"/>
          <w:bottom w:val="single" w:sz="8" w:space="0" w:color="FFFFFF" w:themeColor="accent6"/>
        </w:tcBorders>
      </w:tcPr>
    </w:tblStylePr>
    <w:tblStylePr w:type="firstCol">
      <w:rPr>
        <w:b/>
        <w:bCs/>
      </w:rPr>
    </w:tblStylePr>
    <w:tblStylePr w:type="lastCol">
      <w:rPr>
        <w:b/>
        <w:bCs/>
      </w:rPr>
      <w:tblPr/>
      <w:tcPr>
        <w:tcBorders>
          <w:top w:val="single" w:sz="8" w:space="0" w:color="FFFFFF" w:themeColor="accent6"/>
          <w:bottom w:val="single" w:sz="8" w:space="0" w:color="FFFFFF" w:themeColor="accent6"/>
        </w:tcBorders>
      </w:tcPr>
    </w:tblStylePr>
    <w:tblStylePr w:type="band1Vert">
      <w:tblPr/>
      <w:tcPr>
        <w:shd w:val="clear" w:color="auto" w:fill="FFFFFF" w:themeFill="accent6" w:themeFillTint="3F"/>
      </w:tcPr>
    </w:tblStylePr>
    <w:tblStylePr w:type="band1Horz">
      <w:tblPr/>
      <w:tcPr>
        <w:shd w:val="clear" w:color="auto" w:fill="FFFFFF" w:themeFill="accent6" w:themeFillTint="3F"/>
      </w:tcPr>
    </w:tblStylePr>
  </w:style>
  <w:style w:type="table" w:styleId="MediumList2">
    <w:name w:val="Medium Lis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tblBorders>
    </w:tblPr>
    <w:tblStylePr w:type="firstRow">
      <w:rPr>
        <w:sz w:val="24"/>
        <w:szCs w:val="24"/>
      </w:rPr>
      <w:tblPr/>
      <w:tcPr>
        <w:tcBorders>
          <w:top w:val="nil"/>
          <w:left w:val="nil"/>
          <w:bottom w:val="single" w:sz="24" w:space="0" w:color="2626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2626" w:themeColor="accent1"/>
          <w:insideH w:val="nil"/>
          <w:insideV w:val="nil"/>
        </w:tcBorders>
        <w:shd w:val="clear" w:color="auto" w:fill="FFFFFF" w:themeFill="background1"/>
      </w:tcPr>
    </w:tblStylePr>
    <w:tblStylePr w:type="lastCol">
      <w:tblPr/>
      <w:tcPr>
        <w:tcBorders>
          <w:top w:val="nil"/>
          <w:left w:val="single" w:sz="8" w:space="0" w:color="2626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C9C9" w:themeFill="accent1" w:themeFillTint="3F"/>
      </w:tcPr>
    </w:tblStylePr>
    <w:tblStylePr w:type="band1Horz">
      <w:tblPr/>
      <w:tcPr>
        <w:tcBorders>
          <w:top w:val="nil"/>
          <w:bottom w:val="nil"/>
          <w:insideH w:val="nil"/>
          <w:insideV w:val="nil"/>
        </w:tcBorders>
        <w:shd w:val="clear" w:color="auto" w:fill="C9C9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tblBorders>
    </w:tblPr>
    <w:tblStylePr w:type="firstRow">
      <w:rPr>
        <w:sz w:val="24"/>
        <w:szCs w:val="24"/>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50707" w:themeColor="accent2"/>
          <w:insideH w:val="nil"/>
          <w:insideV w:val="nil"/>
        </w:tcBorders>
        <w:shd w:val="clear" w:color="auto" w:fill="FFFFFF" w:themeFill="background1"/>
      </w:tcPr>
    </w:tblStylePr>
    <w:tblStylePr w:type="lastCol">
      <w:tblPr/>
      <w:tcPr>
        <w:tcBorders>
          <w:top w:val="nil"/>
          <w:left w:val="single" w:sz="8" w:space="0" w:color="65070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A2A2" w:themeFill="accent2" w:themeFillTint="3F"/>
      </w:tcPr>
    </w:tblStylePr>
    <w:tblStylePr w:type="band1Horz">
      <w:tblPr/>
      <w:tcPr>
        <w:tcBorders>
          <w:top w:val="nil"/>
          <w:bottom w:val="nil"/>
          <w:insideH w:val="nil"/>
          <w:insideV w:val="nil"/>
        </w:tcBorders>
        <w:shd w:val="clear" w:color="auto" w:fill="F8A2A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tblBorders>
    </w:tblPr>
    <w:tblStylePr w:type="firstRow">
      <w:rPr>
        <w:sz w:val="24"/>
        <w:szCs w:val="24"/>
      </w:rPr>
      <w:tblPr/>
      <w:tcPr>
        <w:tcBorders>
          <w:top w:val="nil"/>
          <w:left w:val="nil"/>
          <w:bottom w:val="single" w:sz="24" w:space="0" w:color="E3E3E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E3E3" w:themeColor="accent3"/>
          <w:insideH w:val="nil"/>
          <w:insideV w:val="nil"/>
        </w:tcBorders>
        <w:shd w:val="clear" w:color="auto" w:fill="FFFFFF" w:themeFill="background1"/>
      </w:tcPr>
    </w:tblStylePr>
    <w:tblStylePr w:type="lastCol">
      <w:tblPr/>
      <w:tcPr>
        <w:tcBorders>
          <w:top w:val="nil"/>
          <w:left w:val="single" w:sz="8" w:space="0" w:color="E3E3E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3" w:themeFillTint="3F"/>
      </w:tcPr>
    </w:tblStylePr>
    <w:tblStylePr w:type="band1Horz">
      <w:tblPr/>
      <w:tcPr>
        <w:tcBorders>
          <w:top w:val="nil"/>
          <w:bottom w:val="nil"/>
          <w:insideH w:val="nil"/>
          <w:insideV w:val="nil"/>
        </w:tcBorders>
        <w:shd w:val="clear" w:color="auto" w:fill="F8F8F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tblBorders>
    </w:tblPr>
    <w:tblStylePr w:type="firstRow">
      <w:rPr>
        <w:sz w:val="24"/>
        <w:szCs w:val="24"/>
      </w:rPr>
      <w:tblPr/>
      <w:tcPr>
        <w:tcBorders>
          <w:top w:val="nil"/>
          <w:left w:val="nil"/>
          <w:bottom w:val="single" w:sz="24" w:space="0" w:color="414141"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14141" w:themeColor="accent4"/>
          <w:insideH w:val="nil"/>
          <w:insideV w:val="nil"/>
        </w:tcBorders>
        <w:shd w:val="clear" w:color="auto" w:fill="FFFFFF" w:themeFill="background1"/>
      </w:tcPr>
    </w:tblStylePr>
    <w:tblStylePr w:type="lastCol">
      <w:tblPr/>
      <w:tcPr>
        <w:tcBorders>
          <w:top w:val="nil"/>
          <w:left w:val="single" w:sz="8" w:space="0" w:color="414141"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0D0" w:themeFill="accent4" w:themeFillTint="3F"/>
      </w:tcPr>
    </w:tblStylePr>
    <w:tblStylePr w:type="band1Horz">
      <w:tblPr/>
      <w:tcPr>
        <w:tcBorders>
          <w:top w:val="nil"/>
          <w:bottom w:val="nil"/>
          <w:insideH w:val="nil"/>
          <w:insideV w:val="nil"/>
        </w:tcBorders>
        <w:shd w:val="clear" w:color="auto" w:fill="D0D0D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tblBorders>
    </w:tblPr>
    <w:tblStylePr w:type="firstRow">
      <w:rPr>
        <w:sz w:val="24"/>
        <w:szCs w:val="24"/>
      </w:rPr>
      <w:tblPr/>
      <w:tcPr>
        <w:tcBorders>
          <w:top w:val="nil"/>
          <w:left w:val="nil"/>
          <w:bottom w:val="single" w:sz="24" w:space="0" w:color="E4CED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4CED0" w:themeColor="accent5"/>
          <w:insideH w:val="nil"/>
          <w:insideV w:val="nil"/>
        </w:tcBorders>
        <w:shd w:val="clear" w:color="auto" w:fill="FFFFFF" w:themeFill="background1"/>
      </w:tcPr>
    </w:tblStylePr>
    <w:tblStylePr w:type="lastCol">
      <w:tblPr/>
      <w:tcPr>
        <w:tcBorders>
          <w:top w:val="nil"/>
          <w:left w:val="single" w:sz="8" w:space="0" w:color="E4CED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2F3" w:themeFill="accent5" w:themeFillTint="3F"/>
      </w:tcPr>
    </w:tblStylePr>
    <w:tblStylePr w:type="band1Horz">
      <w:tblPr/>
      <w:tcPr>
        <w:tcBorders>
          <w:top w:val="nil"/>
          <w:bottom w:val="nil"/>
          <w:insideH w:val="nil"/>
          <w:insideV w:val="nil"/>
        </w:tcBorders>
        <w:shd w:val="clear" w:color="auto" w:fill="F8F2F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rPr>
        <w:sz w:val="24"/>
        <w:szCs w:val="24"/>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6"/>
          <w:insideH w:val="nil"/>
          <w:insideV w:val="nil"/>
        </w:tcBorders>
        <w:shd w:val="clear" w:color="auto" w:fill="FFFFFF" w:themeFill="background1"/>
      </w:tcPr>
    </w:tblStylePr>
    <w:tblStylePr w:type="lastCol">
      <w:tblPr/>
      <w:tcPr>
        <w:tcBorders>
          <w:top w:val="nil"/>
          <w:left w:val="single" w:sz="8" w:space="0" w:color="FFFFF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top w:val="nil"/>
          <w:bottom w:val="nil"/>
          <w:insideH w:val="nil"/>
          <w:insideV w:val="nil"/>
        </w:tcBorders>
        <w:shd w:val="clear" w:color="auto" w:fill="FFFFF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72222"/>
    <w:pPr>
      <w:spacing w:after="0" w:line="240" w:lineRule="auto"/>
    </w:pPr>
    <w:tblPr>
      <w:tblStyleRowBandSize w:val="1"/>
      <w:tblStyleColBandSize w:val="1"/>
      <w:tbl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single" w:sz="8" w:space="0" w:color="5C5C5C" w:themeColor="accent1" w:themeTint="BF"/>
      </w:tblBorders>
    </w:tblPr>
    <w:tblStylePr w:type="firstRow">
      <w:pPr>
        <w:spacing w:before="0" w:after="0" w:line="240" w:lineRule="auto"/>
      </w:pPr>
      <w:rPr>
        <w:b/>
        <w:bCs/>
        <w:color w:val="FFFFFF" w:themeColor="background1"/>
      </w:rPr>
      <w:tblPr/>
      <w:tcPr>
        <w:tc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nil"/>
          <w:insideV w:val="nil"/>
        </w:tcBorders>
        <w:shd w:val="clear" w:color="auto" w:fill="262626" w:themeFill="accent1"/>
      </w:tcPr>
    </w:tblStylePr>
    <w:tblStylePr w:type="lastRow">
      <w:pPr>
        <w:spacing w:before="0" w:after="0" w:line="240" w:lineRule="auto"/>
      </w:pPr>
      <w:rPr>
        <w:b/>
        <w:bCs/>
      </w:rPr>
      <w:tblPr/>
      <w:tcPr>
        <w:tcBorders>
          <w:top w:val="double" w:sz="6"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C9C9C9" w:themeFill="accent1" w:themeFillTint="3F"/>
      </w:tcPr>
    </w:tblStylePr>
    <w:tblStylePr w:type="band1Horz">
      <w:tblPr/>
      <w:tcPr>
        <w:tcBorders>
          <w:insideH w:val="nil"/>
          <w:insideV w:val="nil"/>
        </w:tcBorders>
        <w:shd w:val="clear" w:color="auto" w:fill="C9C9C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72222"/>
    <w:pPr>
      <w:spacing w:after="0" w:line="240" w:lineRule="auto"/>
    </w:pPr>
    <w:tblPr>
      <w:tblStyleRowBandSize w:val="1"/>
      <w:tblStyleColBandSize w:val="1"/>
      <w:tbl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single" w:sz="8" w:space="0" w:color="C30D0D" w:themeColor="accent2" w:themeTint="BF"/>
      </w:tblBorders>
    </w:tblPr>
    <w:tblStylePr w:type="firstRow">
      <w:pPr>
        <w:spacing w:before="0" w:after="0" w:line="240" w:lineRule="auto"/>
      </w:pPr>
      <w:rPr>
        <w:b/>
        <w:bCs/>
        <w:color w:val="FFFFFF" w:themeColor="background1"/>
      </w:rPr>
      <w:tblPr/>
      <w:tcPr>
        <w:tc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nil"/>
          <w:insideV w:val="nil"/>
        </w:tcBorders>
        <w:shd w:val="clear" w:color="auto" w:fill="650707" w:themeFill="accent2"/>
      </w:tcPr>
    </w:tblStylePr>
    <w:tblStylePr w:type="lastRow">
      <w:pPr>
        <w:spacing w:before="0" w:after="0" w:line="240" w:lineRule="auto"/>
      </w:pPr>
      <w:rPr>
        <w:b/>
        <w:bCs/>
      </w:rPr>
      <w:tblPr/>
      <w:tcPr>
        <w:tcBorders>
          <w:top w:val="double" w:sz="6"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nil"/>
          <w:insideV w:val="nil"/>
        </w:tcBorders>
      </w:tcPr>
    </w:tblStylePr>
    <w:tblStylePr w:type="firstCol">
      <w:rPr>
        <w:b/>
        <w:bCs/>
      </w:rPr>
    </w:tblStylePr>
    <w:tblStylePr w:type="lastCol">
      <w:rPr>
        <w:b/>
        <w:bCs/>
      </w:rPr>
    </w:tblStylePr>
    <w:tblStylePr w:type="band1Vert">
      <w:tblPr/>
      <w:tcPr>
        <w:shd w:val="clear" w:color="auto" w:fill="F8A2A2" w:themeFill="accent2" w:themeFillTint="3F"/>
      </w:tcPr>
    </w:tblStylePr>
    <w:tblStylePr w:type="band1Horz">
      <w:tblPr/>
      <w:tcPr>
        <w:tcBorders>
          <w:insideH w:val="nil"/>
          <w:insideV w:val="nil"/>
        </w:tcBorders>
        <w:shd w:val="clear" w:color="auto" w:fill="F8A2A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72222"/>
    <w:pPr>
      <w:spacing w:after="0" w:line="240" w:lineRule="auto"/>
    </w:pPr>
    <w:tblPr>
      <w:tblStyleRowBandSize w:val="1"/>
      <w:tblStyleColBandSize w:val="1"/>
      <w:tbl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single" w:sz="8" w:space="0" w:color="EAEAEA" w:themeColor="accent3" w:themeTint="BF"/>
      </w:tblBorders>
    </w:tblPr>
    <w:tblStylePr w:type="firstRow">
      <w:pPr>
        <w:spacing w:before="0" w:after="0" w:line="240" w:lineRule="auto"/>
      </w:pPr>
      <w:rPr>
        <w:b/>
        <w:bCs/>
        <w:color w:val="FFFFFF" w:themeColor="background1"/>
      </w:rPr>
      <w:tblPr/>
      <w:tcPr>
        <w:tc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nil"/>
          <w:insideV w:val="nil"/>
        </w:tcBorders>
        <w:shd w:val="clear" w:color="auto" w:fill="E3E3E3" w:themeFill="accent3"/>
      </w:tcPr>
    </w:tblStylePr>
    <w:tblStylePr w:type="lastRow">
      <w:pPr>
        <w:spacing w:before="0" w:after="0" w:line="240" w:lineRule="auto"/>
      </w:pPr>
      <w:rPr>
        <w:b/>
        <w:bCs/>
      </w:rPr>
      <w:tblPr/>
      <w:tcPr>
        <w:tcBorders>
          <w:top w:val="double" w:sz="6"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3" w:themeFillTint="3F"/>
      </w:tcPr>
    </w:tblStylePr>
    <w:tblStylePr w:type="band1Horz">
      <w:tblPr/>
      <w:tcPr>
        <w:tcBorders>
          <w:insideH w:val="nil"/>
          <w:insideV w:val="nil"/>
        </w:tcBorders>
        <w:shd w:val="clear" w:color="auto" w:fill="F8F8F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72222"/>
    <w:pPr>
      <w:spacing w:after="0" w:line="240" w:lineRule="auto"/>
    </w:pPr>
    <w:tblPr>
      <w:tblStyleRowBandSize w:val="1"/>
      <w:tblStyleColBandSize w:val="1"/>
      <w:tbl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single" w:sz="8" w:space="0" w:color="707070" w:themeColor="accent4" w:themeTint="BF"/>
      </w:tblBorders>
    </w:tblPr>
    <w:tblStylePr w:type="firstRow">
      <w:pPr>
        <w:spacing w:before="0" w:after="0" w:line="240" w:lineRule="auto"/>
      </w:pPr>
      <w:rPr>
        <w:b/>
        <w:bCs/>
        <w:color w:val="FFFFFF" w:themeColor="background1"/>
      </w:rPr>
      <w:tblPr/>
      <w:tcPr>
        <w:tc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nil"/>
          <w:insideV w:val="nil"/>
        </w:tcBorders>
        <w:shd w:val="clear" w:color="auto" w:fill="414141" w:themeFill="accent4"/>
      </w:tcPr>
    </w:tblStylePr>
    <w:tblStylePr w:type="lastRow">
      <w:pPr>
        <w:spacing w:before="0" w:after="0" w:line="240" w:lineRule="auto"/>
      </w:pPr>
      <w:rPr>
        <w:b/>
        <w:bCs/>
      </w:rPr>
      <w:tblPr/>
      <w:tcPr>
        <w:tcBorders>
          <w:top w:val="double" w:sz="6"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nil"/>
          <w:insideV w:val="nil"/>
        </w:tcBorders>
      </w:tcPr>
    </w:tblStylePr>
    <w:tblStylePr w:type="firstCol">
      <w:rPr>
        <w:b/>
        <w:bCs/>
      </w:rPr>
    </w:tblStylePr>
    <w:tblStylePr w:type="lastCol">
      <w:rPr>
        <w:b/>
        <w:bCs/>
      </w:rPr>
    </w:tblStylePr>
    <w:tblStylePr w:type="band1Vert">
      <w:tblPr/>
      <w:tcPr>
        <w:shd w:val="clear" w:color="auto" w:fill="D0D0D0" w:themeFill="accent4" w:themeFillTint="3F"/>
      </w:tcPr>
    </w:tblStylePr>
    <w:tblStylePr w:type="band1Horz">
      <w:tblPr/>
      <w:tcPr>
        <w:tcBorders>
          <w:insideH w:val="nil"/>
          <w:insideV w:val="nil"/>
        </w:tcBorders>
        <w:shd w:val="clear" w:color="auto" w:fill="D0D0D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72222"/>
    <w:pPr>
      <w:spacing w:after="0" w:line="240" w:lineRule="auto"/>
    </w:pPr>
    <w:tblPr>
      <w:tblStyleRowBandSize w:val="1"/>
      <w:tblStyleColBandSize w:val="1"/>
      <w:tbl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single" w:sz="8" w:space="0" w:color="EADADB" w:themeColor="accent5" w:themeTint="BF"/>
      </w:tblBorders>
    </w:tblPr>
    <w:tblStylePr w:type="firstRow">
      <w:pPr>
        <w:spacing w:before="0" w:after="0" w:line="240" w:lineRule="auto"/>
      </w:pPr>
      <w:rPr>
        <w:b/>
        <w:bCs/>
        <w:color w:val="FFFFFF" w:themeColor="background1"/>
      </w:rPr>
      <w:tblPr/>
      <w:tcPr>
        <w:tc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nil"/>
          <w:insideV w:val="nil"/>
        </w:tcBorders>
        <w:shd w:val="clear" w:color="auto" w:fill="E4CED0" w:themeFill="accent5"/>
      </w:tcPr>
    </w:tblStylePr>
    <w:tblStylePr w:type="lastRow">
      <w:pPr>
        <w:spacing w:before="0" w:after="0" w:line="240" w:lineRule="auto"/>
      </w:pPr>
      <w:rPr>
        <w:b/>
        <w:bCs/>
      </w:rPr>
      <w:tblPr/>
      <w:tcPr>
        <w:tcBorders>
          <w:top w:val="double" w:sz="6"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2F3" w:themeFill="accent5" w:themeFillTint="3F"/>
      </w:tcPr>
    </w:tblStylePr>
    <w:tblStylePr w:type="band1Horz">
      <w:tblPr/>
      <w:tcPr>
        <w:tcBorders>
          <w:insideH w:val="nil"/>
          <w:insideV w:val="nil"/>
        </w:tcBorders>
        <w:shd w:val="clear" w:color="auto" w:fill="F8F2F3"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tblBorders>
    </w:tblPr>
    <w:tblStylePr w:type="firstRow">
      <w:pPr>
        <w:spacing w:before="0" w:after="0" w:line="240" w:lineRule="auto"/>
      </w:pPr>
      <w:rPr>
        <w:b/>
        <w:bCs/>
        <w:color w:val="FFFFFF" w:themeColor="background1"/>
      </w:rPr>
      <w:tblPr/>
      <w:tcPr>
        <w:tc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shd w:val="clear" w:color="auto" w:fill="FFFFFF" w:themeFill="accent6"/>
      </w:tcPr>
    </w:tblStylePr>
    <w:tblStylePr w:type="lastRow">
      <w:pPr>
        <w:spacing w:before="0" w:after="0" w:line="240" w:lineRule="auto"/>
      </w:pPr>
      <w:rPr>
        <w:b/>
        <w:bCs/>
      </w:rPr>
      <w:tblPr/>
      <w:tcPr>
        <w:tcBorders>
          <w:top w:val="double" w:sz="6"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6" w:themeFillTint="3F"/>
      </w:tcPr>
    </w:tblStylePr>
    <w:tblStylePr w:type="band1Horz">
      <w:tblPr/>
      <w:tcPr>
        <w:tcBorders>
          <w:insideH w:val="nil"/>
          <w:insideV w:val="nil"/>
        </w:tcBorders>
        <w:shd w:val="clear" w:color="auto" w:fill="FFFFF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26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2626" w:themeFill="accent1"/>
      </w:tcPr>
    </w:tblStylePr>
    <w:tblStylePr w:type="lastCol">
      <w:rPr>
        <w:b/>
        <w:bCs/>
        <w:color w:val="FFFFFF" w:themeColor="background1"/>
      </w:rPr>
      <w:tblPr/>
      <w:tcPr>
        <w:tcBorders>
          <w:left w:val="nil"/>
          <w:right w:val="nil"/>
          <w:insideH w:val="nil"/>
          <w:insideV w:val="nil"/>
        </w:tcBorders>
        <w:shd w:val="clear" w:color="auto" w:fill="2626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5070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50707" w:themeFill="accent2"/>
      </w:tcPr>
    </w:tblStylePr>
    <w:tblStylePr w:type="lastCol">
      <w:rPr>
        <w:b/>
        <w:bCs/>
        <w:color w:val="FFFFFF" w:themeColor="background1"/>
      </w:rPr>
      <w:tblPr/>
      <w:tcPr>
        <w:tcBorders>
          <w:left w:val="nil"/>
          <w:right w:val="nil"/>
          <w:insideH w:val="nil"/>
          <w:insideV w:val="nil"/>
        </w:tcBorders>
        <w:shd w:val="clear" w:color="auto" w:fill="65070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E3E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3E3E3" w:themeFill="accent3"/>
      </w:tcPr>
    </w:tblStylePr>
    <w:tblStylePr w:type="lastCol">
      <w:rPr>
        <w:b/>
        <w:bCs/>
        <w:color w:val="FFFFFF" w:themeColor="background1"/>
      </w:rPr>
      <w:tblPr/>
      <w:tcPr>
        <w:tcBorders>
          <w:left w:val="nil"/>
          <w:right w:val="nil"/>
          <w:insideH w:val="nil"/>
          <w:insideV w:val="nil"/>
        </w:tcBorders>
        <w:shd w:val="clear" w:color="auto" w:fill="E3E3E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1414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14141" w:themeFill="accent4"/>
      </w:tcPr>
    </w:tblStylePr>
    <w:tblStylePr w:type="lastCol">
      <w:rPr>
        <w:b/>
        <w:bCs/>
        <w:color w:val="FFFFFF" w:themeColor="background1"/>
      </w:rPr>
      <w:tblPr/>
      <w:tcPr>
        <w:tcBorders>
          <w:left w:val="nil"/>
          <w:right w:val="nil"/>
          <w:insideH w:val="nil"/>
          <w:insideV w:val="nil"/>
        </w:tcBorders>
        <w:shd w:val="clear" w:color="auto" w:fill="41414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4CED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4CED0" w:themeFill="accent5"/>
      </w:tcPr>
    </w:tblStylePr>
    <w:tblStylePr w:type="lastCol">
      <w:rPr>
        <w:b/>
        <w:bCs/>
        <w:color w:val="FFFFFF" w:themeColor="background1"/>
      </w:rPr>
      <w:tblPr/>
      <w:tcPr>
        <w:tcBorders>
          <w:left w:val="nil"/>
          <w:right w:val="nil"/>
          <w:insideH w:val="nil"/>
          <w:insideV w:val="nil"/>
        </w:tcBorders>
        <w:shd w:val="clear" w:color="auto" w:fill="E4CED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FFFF" w:themeFill="accent6"/>
      </w:tcPr>
    </w:tblStylePr>
    <w:tblStylePr w:type="lastCol">
      <w:rPr>
        <w:b/>
        <w:bCs/>
        <w:color w:val="FFFFFF" w:themeColor="background1"/>
      </w:rPr>
      <w:tblPr/>
      <w:tcPr>
        <w:tcBorders>
          <w:left w:val="nil"/>
          <w:right w:val="nil"/>
          <w:insideH w:val="nil"/>
          <w:insideV w:val="nil"/>
        </w:tcBorders>
        <w:shd w:val="clear" w:color="auto" w:fill="FFFFF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7222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2222"/>
    <w:rPr>
      <w:rFonts w:asciiTheme="majorHAnsi" w:eastAsiaTheme="majorEastAsia" w:hAnsiTheme="majorHAnsi" w:cstheme="majorBidi"/>
      <w:kern w:val="16"/>
      <w:sz w:val="24"/>
      <w:szCs w:val="24"/>
      <w:shd w:val="pct20" w:color="auto" w:fill="auto"/>
      <w14:ligatures w14:val="standardContextual"/>
      <w14:numForm w14:val="oldStyle"/>
      <w14:numSpacing w14:val="proportional"/>
      <w14:cntxtAlts/>
    </w:rPr>
  </w:style>
  <w:style w:type="paragraph" w:styleId="NoSpacing">
    <w:name w:val="No Spacing"/>
    <w:uiPriority w:val="1"/>
    <w:semiHidden/>
    <w:unhideWhenUsed/>
    <w:qFormat/>
    <w:rsid w:val="00572222"/>
    <w:pPr>
      <w:spacing w:after="0" w:line="240" w:lineRule="auto"/>
    </w:pPr>
    <w:rPr>
      <w:kern w:val="16"/>
      <w14:ligatures w14:val="standardContextual"/>
      <w14:numForm w14:val="oldStyle"/>
      <w14:numSpacing w14:val="proportional"/>
      <w14:cntxtAlts/>
    </w:rPr>
  </w:style>
  <w:style w:type="paragraph" w:styleId="NormalWeb">
    <w:name w:val="Normal (Web)"/>
    <w:basedOn w:val="Normal"/>
    <w:uiPriority w:val="99"/>
    <w:semiHidden/>
    <w:unhideWhenUsed/>
    <w:rsid w:val="00572222"/>
    <w:rPr>
      <w:rFonts w:ascii="Times New Roman" w:hAnsi="Times New Roman" w:cs="Times New Roman"/>
      <w:sz w:val="24"/>
      <w:szCs w:val="24"/>
    </w:rPr>
  </w:style>
  <w:style w:type="paragraph" w:styleId="NormalIndent">
    <w:name w:val="Normal Indent"/>
    <w:basedOn w:val="Normal"/>
    <w:uiPriority w:val="99"/>
    <w:semiHidden/>
    <w:unhideWhenUsed/>
    <w:rsid w:val="00572222"/>
    <w:pPr>
      <w:ind w:left="720"/>
    </w:pPr>
  </w:style>
  <w:style w:type="paragraph" w:styleId="NoteHeading">
    <w:name w:val="Note Heading"/>
    <w:basedOn w:val="Normal"/>
    <w:next w:val="Normal"/>
    <w:link w:val="NoteHeadingChar"/>
    <w:uiPriority w:val="99"/>
    <w:semiHidden/>
    <w:unhideWhenUsed/>
    <w:rsid w:val="00572222"/>
    <w:pPr>
      <w:spacing w:after="0" w:line="240" w:lineRule="auto"/>
    </w:pPr>
  </w:style>
  <w:style w:type="character" w:customStyle="1" w:styleId="NoteHeadingChar">
    <w:name w:val="Note Heading Char"/>
    <w:basedOn w:val="DefaultParagraphFont"/>
    <w:link w:val="NoteHeading"/>
    <w:uiPriority w:val="99"/>
    <w:semiHidden/>
    <w:rsid w:val="00572222"/>
    <w:rPr>
      <w:kern w:val="16"/>
      <w:sz w:val="22"/>
      <w14:ligatures w14:val="standardContextual"/>
      <w14:numForm w14:val="oldStyle"/>
      <w14:numSpacing w14:val="proportional"/>
      <w14:cntxtAlts/>
    </w:rPr>
  </w:style>
  <w:style w:type="character" w:styleId="PageNumber">
    <w:name w:val="page number"/>
    <w:basedOn w:val="DefaultParagraphFont"/>
    <w:uiPriority w:val="99"/>
    <w:semiHidden/>
    <w:unhideWhenUsed/>
    <w:rsid w:val="00572222"/>
    <w:rPr>
      <w:sz w:val="22"/>
    </w:rPr>
  </w:style>
  <w:style w:type="table" w:styleId="PlainTable1">
    <w:name w:val="Plain Table 1"/>
    <w:basedOn w:val="TableNormal"/>
    <w:uiPriority w:val="40"/>
    <w:rsid w:val="005722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5722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2"/>
    <w:rsid w:val="005722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5722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5722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7222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572222"/>
    <w:rPr>
      <w:rFonts w:ascii="Consolas" w:hAnsi="Consolas"/>
      <w:kern w:val="16"/>
      <w:sz w:val="22"/>
      <w:szCs w:val="21"/>
      <w14:ligatures w14:val="standardContextual"/>
      <w14:numForm w14:val="oldStyle"/>
      <w14:numSpacing w14:val="proportional"/>
      <w14:cntxtAlts/>
    </w:rPr>
  </w:style>
  <w:style w:type="paragraph" w:styleId="Quote">
    <w:name w:val="Quote"/>
    <w:basedOn w:val="Normal"/>
    <w:next w:val="Normal"/>
    <w:link w:val="QuoteChar"/>
    <w:uiPriority w:val="29"/>
    <w:semiHidden/>
    <w:qFormat/>
    <w:rsid w:val="0057222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572222"/>
    <w:rPr>
      <w:i/>
      <w:iCs/>
      <w:color w:val="404040" w:themeColor="text1" w:themeTint="BF"/>
      <w:kern w:val="16"/>
      <w:sz w:val="22"/>
      <w14:ligatures w14:val="standardContextual"/>
      <w14:numForm w14:val="oldStyle"/>
      <w14:numSpacing w14:val="proportional"/>
      <w14:cntxtAlts/>
    </w:rPr>
  </w:style>
  <w:style w:type="paragraph" w:styleId="Salutation">
    <w:name w:val="Salutation"/>
    <w:basedOn w:val="Normal"/>
    <w:next w:val="Normal"/>
    <w:link w:val="SalutationChar"/>
    <w:uiPriority w:val="5"/>
    <w:qFormat/>
    <w:rsid w:val="00572222"/>
  </w:style>
  <w:style w:type="character" w:customStyle="1" w:styleId="SalutationChar">
    <w:name w:val="Salutation Char"/>
    <w:basedOn w:val="DefaultParagraphFont"/>
    <w:link w:val="Salutation"/>
    <w:uiPriority w:val="5"/>
    <w:rsid w:val="00752FC4"/>
  </w:style>
  <w:style w:type="paragraph" w:styleId="Signature">
    <w:name w:val="Signature"/>
    <w:basedOn w:val="Normal"/>
    <w:next w:val="Normal"/>
    <w:link w:val="SignatureChar"/>
    <w:uiPriority w:val="7"/>
    <w:qFormat/>
    <w:rsid w:val="00254E0D"/>
    <w:pPr>
      <w:contextualSpacing/>
    </w:pPr>
  </w:style>
  <w:style w:type="character" w:customStyle="1" w:styleId="SignatureChar">
    <w:name w:val="Signature Char"/>
    <w:basedOn w:val="DefaultParagraphFont"/>
    <w:link w:val="Signature"/>
    <w:uiPriority w:val="7"/>
    <w:rsid w:val="00254E0D"/>
    <w:rPr>
      <w:color w:val="auto"/>
    </w:rPr>
  </w:style>
  <w:style w:type="character" w:styleId="Strong">
    <w:name w:val="Strong"/>
    <w:basedOn w:val="DefaultParagraphFont"/>
    <w:uiPriority w:val="19"/>
    <w:semiHidden/>
    <w:qFormat/>
    <w:rsid w:val="00572222"/>
    <w:rPr>
      <w:b/>
      <w:bCs/>
      <w:sz w:val="22"/>
    </w:rPr>
  </w:style>
  <w:style w:type="paragraph" w:styleId="Subtitle">
    <w:name w:val="Subtitle"/>
    <w:basedOn w:val="Normal"/>
    <w:next w:val="Normal"/>
    <w:link w:val="SubtitleChar"/>
    <w:uiPriority w:val="11"/>
    <w:semiHidden/>
    <w:unhideWhenUsed/>
    <w:qFormat/>
    <w:rsid w:val="0057222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572222"/>
    <w:rPr>
      <w:rFonts w:eastAsiaTheme="minorEastAsia"/>
      <w:color w:val="5A5A5A" w:themeColor="text1" w:themeTint="A5"/>
      <w:spacing w:val="15"/>
      <w:kern w:val="16"/>
      <w:sz w:val="22"/>
      <w:szCs w:val="22"/>
      <w14:ligatures w14:val="standardContextual"/>
      <w14:numForm w14:val="oldStyle"/>
      <w14:numSpacing w14:val="proportional"/>
      <w14:cntxtAlts/>
    </w:rPr>
  </w:style>
  <w:style w:type="character" w:styleId="SubtleEmphasis">
    <w:name w:val="Subtle Emphasis"/>
    <w:basedOn w:val="DefaultParagraphFont"/>
    <w:uiPriority w:val="19"/>
    <w:semiHidden/>
    <w:qFormat/>
    <w:rsid w:val="00572222"/>
    <w:rPr>
      <w:i/>
      <w:iCs/>
      <w:color w:val="404040" w:themeColor="text1" w:themeTint="BF"/>
      <w:sz w:val="22"/>
    </w:rPr>
  </w:style>
  <w:style w:type="character" w:styleId="SubtleReference">
    <w:name w:val="Subtle Reference"/>
    <w:basedOn w:val="DefaultParagraphFont"/>
    <w:uiPriority w:val="31"/>
    <w:semiHidden/>
    <w:qFormat/>
    <w:rsid w:val="00572222"/>
    <w:rPr>
      <w:smallCaps/>
      <w:color w:val="5A5A5A" w:themeColor="text1" w:themeTint="A5"/>
      <w:sz w:val="22"/>
    </w:rPr>
  </w:style>
  <w:style w:type="table" w:styleId="Table3Deffects1">
    <w:name w:val="Table 3D effects 1"/>
    <w:basedOn w:val="TableNormal"/>
    <w:uiPriority w:val="99"/>
    <w:semiHidden/>
    <w:unhideWhenUsed/>
    <w:rsid w:val="0057222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7222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7222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7222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7222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7222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7222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7222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7222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7222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7222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7222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7222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7222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7222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7222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7222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7222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7222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7222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5722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7222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7222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7222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7222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7222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7222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72222"/>
    <w:pPr>
      <w:spacing w:after="0"/>
      <w:ind w:left="220" w:hanging="220"/>
    </w:pPr>
  </w:style>
  <w:style w:type="paragraph" w:styleId="TableofFigures">
    <w:name w:val="table of figures"/>
    <w:basedOn w:val="Normal"/>
    <w:next w:val="Normal"/>
    <w:uiPriority w:val="99"/>
    <w:semiHidden/>
    <w:unhideWhenUsed/>
    <w:rsid w:val="00572222"/>
    <w:pPr>
      <w:spacing w:after="0"/>
    </w:pPr>
  </w:style>
  <w:style w:type="table" w:styleId="TableProfessional">
    <w:name w:val="Table Professional"/>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7222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7222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7222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7222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72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7222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7222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7222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5722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572222"/>
    <w:rPr>
      <w:rFonts w:asciiTheme="majorHAnsi" w:eastAsiaTheme="majorEastAsia" w:hAnsiTheme="majorHAnsi" w:cstheme="majorBidi"/>
      <w:color w:val="auto"/>
      <w:spacing w:val="-10"/>
      <w:kern w:val="28"/>
      <w:sz w:val="56"/>
      <w:szCs w:val="56"/>
      <w14:ligatures w14:val="standardContextual"/>
      <w14:numForm w14:val="oldStyle"/>
      <w14:numSpacing w14:val="proportional"/>
      <w14:cntxtAlts/>
    </w:rPr>
  </w:style>
  <w:style w:type="paragraph" w:styleId="TOAHeading">
    <w:name w:val="toa heading"/>
    <w:basedOn w:val="Normal"/>
    <w:next w:val="Normal"/>
    <w:uiPriority w:val="99"/>
    <w:semiHidden/>
    <w:unhideWhenUsed/>
    <w:rsid w:val="00572222"/>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72222"/>
    <w:pPr>
      <w:spacing w:before="120" w:after="120"/>
    </w:pPr>
    <w:rPr>
      <w:b/>
      <w:bCs/>
      <w:caps/>
      <w:sz w:val="20"/>
      <w:szCs w:val="20"/>
    </w:rPr>
  </w:style>
  <w:style w:type="paragraph" w:styleId="TOC2">
    <w:name w:val="toc 2"/>
    <w:basedOn w:val="Normal"/>
    <w:next w:val="Normal"/>
    <w:autoRedefine/>
    <w:uiPriority w:val="39"/>
    <w:unhideWhenUsed/>
    <w:rsid w:val="00572222"/>
    <w:pPr>
      <w:spacing w:after="0"/>
      <w:ind w:left="220"/>
    </w:pPr>
    <w:rPr>
      <w:smallCaps/>
      <w:sz w:val="20"/>
      <w:szCs w:val="20"/>
    </w:rPr>
  </w:style>
  <w:style w:type="paragraph" w:styleId="TOC3">
    <w:name w:val="toc 3"/>
    <w:basedOn w:val="Normal"/>
    <w:next w:val="Normal"/>
    <w:autoRedefine/>
    <w:uiPriority w:val="39"/>
    <w:unhideWhenUsed/>
    <w:rsid w:val="00572222"/>
    <w:pPr>
      <w:spacing w:after="0"/>
      <w:ind w:left="440"/>
    </w:pPr>
    <w:rPr>
      <w:i/>
      <w:iCs/>
      <w:sz w:val="20"/>
      <w:szCs w:val="20"/>
    </w:rPr>
  </w:style>
  <w:style w:type="paragraph" w:styleId="TOC4">
    <w:name w:val="toc 4"/>
    <w:basedOn w:val="Normal"/>
    <w:next w:val="Normal"/>
    <w:autoRedefine/>
    <w:uiPriority w:val="39"/>
    <w:unhideWhenUsed/>
    <w:rsid w:val="00572222"/>
    <w:pPr>
      <w:spacing w:after="0"/>
      <w:ind w:left="660"/>
    </w:pPr>
    <w:rPr>
      <w:sz w:val="18"/>
      <w:szCs w:val="18"/>
    </w:rPr>
  </w:style>
  <w:style w:type="paragraph" w:styleId="TOC5">
    <w:name w:val="toc 5"/>
    <w:basedOn w:val="Normal"/>
    <w:next w:val="Normal"/>
    <w:autoRedefine/>
    <w:uiPriority w:val="39"/>
    <w:unhideWhenUsed/>
    <w:rsid w:val="00572222"/>
    <w:pPr>
      <w:spacing w:after="0"/>
      <w:ind w:left="880"/>
    </w:pPr>
    <w:rPr>
      <w:sz w:val="18"/>
      <w:szCs w:val="18"/>
    </w:rPr>
  </w:style>
  <w:style w:type="paragraph" w:styleId="TOC6">
    <w:name w:val="toc 6"/>
    <w:basedOn w:val="Normal"/>
    <w:next w:val="Normal"/>
    <w:autoRedefine/>
    <w:uiPriority w:val="39"/>
    <w:unhideWhenUsed/>
    <w:rsid w:val="00572222"/>
    <w:pPr>
      <w:spacing w:after="0"/>
      <w:ind w:left="1100"/>
    </w:pPr>
    <w:rPr>
      <w:sz w:val="18"/>
      <w:szCs w:val="18"/>
    </w:rPr>
  </w:style>
  <w:style w:type="paragraph" w:styleId="TOC7">
    <w:name w:val="toc 7"/>
    <w:basedOn w:val="Normal"/>
    <w:next w:val="Normal"/>
    <w:autoRedefine/>
    <w:uiPriority w:val="39"/>
    <w:unhideWhenUsed/>
    <w:rsid w:val="00572222"/>
    <w:pPr>
      <w:spacing w:after="0"/>
      <w:ind w:left="1320"/>
    </w:pPr>
    <w:rPr>
      <w:sz w:val="18"/>
      <w:szCs w:val="18"/>
    </w:rPr>
  </w:style>
  <w:style w:type="paragraph" w:styleId="TOC8">
    <w:name w:val="toc 8"/>
    <w:basedOn w:val="Normal"/>
    <w:next w:val="Normal"/>
    <w:autoRedefine/>
    <w:uiPriority w:val="39"/>
    <w:unhideWhenUsed/>
    <w:rsid w:val="00572222"/>
    <w:pPr>
      <w:spacing w:after="0"/>
      <w:ind w:left="1540"/>
    </w:pPr>
    <w:rPr>
      <w:sz w:val="18"/>
      <w:szCs w:val="18"/>
    </w:rPr>
  </w:style>
  <w:style w:type="paragraph" w:styleId="TOC9">
    <w:name w:val="toc 9"/>
    <w:basedOn w:val="Normal"/>
    <w:next w:val="Normal"/>
    <w:autoRedefine/>
    <w:uiPriority w:val="39"/>
    <w:unhideWhenUsed/>
    <w:rsid w:val="00572222"/>
    <w:pPr>
      <w:spacing w:after="0"/>
      <w:ind w:left="1760"/>
    </w:pPr>
    <w:rPr>
      <w:sz w:val="18"/>
      <w:szCs w:val="18"/>
    </w:rPr>
  </w:style>
  <w:style w:type="paragraph" w:styleId="TOCHeading">
    <w:name w:val="TOC Heading"/>
    <w:basedOn w:val="Heading1"/>
    <w:next w:val="Normal"/>
    <w:uiPriority w:val="39"/>
    <w:unhideWhenUsed/>
    <w:qFormat/>
    <w:rsid w:val="00572222"/>
    <w:pPr>
      <w:spacing w:before="240"/>
      <w:outlineLvl w:val="9"/>
    </w:pPr>
    <w:rPr>
      <w:b w:val="0"/>
      <w:bCs w:val="0"/>
      <w:color w:val="1C1C1C" w:themeColor="accent1" w:themeShade="BF"/>
      <w:sz w:val="32"/>
      <w:szCs w:val="32"/>
    </w:rPr>
  </w:style>
  <w:style w:type="paragraph" w:customStyle="1" w:styleId="Logo">
    <w:name w:val="Logo"/>
    <w:basedOn w:val="Normal"/>
    <w:next w:val="Normal"/>
    <w:link w:val="LogoChar"/>
    <w:qFormat/>
    <w:rsid w:val="00C21ED2"/>
    <w:pPr>
      <w:spacing w:before="2000"/>
      <w:jc w:val="right"/>
    </w:pPr>
  </w:style>
  <w:style w:type="character" w:customStyle="1" w:styleId="LogoChar">
    <w:name w:val="Logo Char"/>
    <w:basedOn w:val="DefaultParagraphFont"/>
    <w:link w:val="Logo"/>
    <w:rsid w:val="00C21ED2"/>
    <w:rPr>
      <w:color w:val="auto"/>
    </w:rPr>
  </w:style>
  <w:style w:type="character" w:styleId="UnresolvedMention">
    <w:name w:val="Unresolved Mention"/>
    <w:basedOn w:val="DefaultParagraphFont"/>
    <w:uiPriority w:val="99"/>
    <w:semiHidden/>
    <w:unhideWhenUsed/>
    <w:rsid w:val="000225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2757">
      <w:bodyDiv w:val="1"/>
      <w:marLeft w:val="0"/>
      <w:marRight w:val="0"/>
      <w:marTop w:val="0"/>
      <w:marBottom w:val="0"/>
      <w:divBdr>
        <w:top w:val="none" w:sz="0" w:space="0" w:color="auto"/>
        <w:left w:val="none" w:sz="0" w:space="0" w:color="auto"/>
        <w:bottom w:val="none" w:sz="0" w:space="0" w:color="auto"/>
        <w:right w:val="none" w:sz="0" w:space="0" w:color="auto"/>
      </w:divBdr>
    </w:div>
    <w:div w:id="210045328">
      <w:bodyDiv w:val="1"/>
      <w:marLeft w:val="0"/>
      <w:marRight w:val="0"/>
      <w:marTop w:val="0"/>
      <w:marBottom w:val="0"/>
      <w:divBdr>
        <w:top w:val="none" w:sz="0" w:space="0" w:color="auto"/>
        <w:left w:val="none" w:sz="0" w:space="0" w:color="auto"/>
        <w:bottom w:val="none" w:sz="0" w:space="0" w:color="auto"/>
        <w:right w:val="none" w:sz="0" w:space="0" w:color="auto"/>
      </w:divBdr>
    </w:div>
    <w:div w:id="615140362">
      <w:bodyDiv w:val="1"/>
      <w:marLeft w:val="0"/>
      <w:marRight w:val="0"/>
      <w:marTop w:val="0"/>
      <w:marBottom w:val="0"/>
      <w:divBdr>
        <w:top w:val="none" w:sz="0" w:space="0" w:color="auto"/>
        <w:left w:val="none" w:sz="0" w:space="0" w:color="auto"/>
        <w:bottom w:val="none" w:sz="0" w:space="0" w:color="auto"/>
        <w:right w:val="none" w:sz="0" w:space="0" w:color="auto"/>
      </w:divBdr>
    </w:div>
    <w:div w:id="846941376">
      <w:bodyDiv w:val="1"/>
      <w:marLeft w:val="0"/>
      <w:marRight w:val="0"/>
      <w:marTop w:val="0"/>
      <w:marBottom w:val="0"/>
      <w:divBdr>
        <w:top w:val="none" w:sz="0" w:space="0" w:color="auto"/>
        <w:left w:val="none" w:sz="0" w:space="0" w:color="auto"/>
        <w:bottom w:val="none" w:sz="0" w:space="0" w:color="auto"/>
        <w:right w:val="none" w:sz="0" w:space="0" w:color="auto"/>
      </w:divBdr>
    </w:div>
    <w:div w:id="982654979">
      <w:bodyDiv w:val="1"/>
      <w:marLeft w:val="0"/>
      <w:marRight w:val="0"/>
      <w:marTop w:val="0"/>
      <w:marBottom w:val="0"/>
      <w:divBdr>
        <w:top w:val="none" w:sz="0" w:space="0" w:color="auto"/>
        <w:left w:val="none" w:sz="0" w:space="0" w:color="auto"/>
        <w:bottom w:val="none" w:sz="0" w:space="0" w:color="auto"/>
        <w:right w:val="none" w:sz="0" w:space="0" w:color="auto"/>
      </w:divBdr>
    </w:div>
    <w:div w:id="1018698633">
      <w:bodyDiv w:val="1"/>
      <w:marLeft w:val="0"/>
      <w:marRight w:val="0"/>
      <w:marTop w:val="0"/>
      <w:marBottom w:val="0"/>
      <w:divBdr>
        <w:top w:val="none" w:sz="0" w:space="0" w:color="auto"/>
        <w:left w:val="none" w:sz="0" w:space="0" w:color="auto"/>
        <w:bottom w:val="none" w:sz="0" w:space="0" w:color="auto"/>
        <w:right w:val="none" w:sz="0" w:space="0" w:color="auto"/>
      </w:divBdr>
    </w:div>
    <w:div w:id="1154417920">
      <w:bodyDiv w:val="1"/>
      <w:marLeft w:val="0"/>
      <w:marRight w:val="0"/>
      <w:marTop w:val="0"/>
      <w:marBottom w:val="0"/>
      <w:divBdr>
        <w:top w:val="none" w:sz="0" w:space="0" w:color="auto"/>
        <w:left w:val="none" w:sz="0" w:space="0" w:color="auto"/>
        <w:bottom w:val="none" w:sz="0" w:space="0" w:color="auto"/>
        <w:right w:val="none" w:sz="0" w:space="0" w:color="auto"/>
      </w:divBdr>
    </w:div>
    <w:div w:id="1538811119">
      <w:bodyDiv w:val="1"/>
      <w:marLeft w:val="0"/>
      <w:marRight w:val="0"/>
      <w:marTop w:val="0"/>
      <w:marBottom w:val="0"/>
      <w:divBdr>
        <w:top w:val="none" w:sz="0" w:space="0" w:color="auto"/>
        <w:left w:val="none" w:sz="0" w:space="0" w:color="auto"/>
        <w:bottom w:val="none" w:sz="0" w:space="0" w:color="auto"/>
        <w:right w:val="none" w:sz="0" w:space="0" w:color="auto"/>
      </w:divBdr>
    </w:div>
    <w:div w:id="1796485265">
      <w:bodyDiv w:val="1"/>
      <w:marLeft w:val="0"/>
      <w:marRight w:val="0"/>
      <w:marTop w:val="0"/>
      <w:marBottom w:val="0"/>
      <w:divBdr>
        <w:top w:val="none" w:sz="0" w:space="0" w:color="auto"/>
        <w:left w:val="none" w:sz="0" w:space="0" w:color="auto"/>
        <w:bottom w:val="none" w:sz="0" w:space="0" w:color="auto"/>
        <w:right w:val="none" w:sz="0" w:space="0" w:color="auto"/>
      </w:divBdr>
    </w:div>
    <w:div w:id="186844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COS301-SE-2023/Encompass" TargetMode="External"/><Relationship Id="rId50"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file:///C:\Users\NTOLO%20LOGISTICS\OneDrive\Documents\GitHub\Encompass\Documentation\Other%20Documents\perfectstrangers.tuks@gmail.co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rive.google.com/file/d/1xu-9Jfy-31uRF0A4ixM75OaE-2hXBbt3/view?usp=sharing"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rive.google.com/file/d/19_B5Lvao5w0gVXGbCyhZEyy2yNYUMzVu/view?usp=sharing" TargetMode="External"/><Relationship Id="rId8" Type="http://schemas.openxmlformats.org/officeDocument/2006/relationships/webSettings" Target="webSettings.xml"/><Relationship Id="rId51" Type="http://schemas.openxmlformats.org/officeDocument/2006/relationships/footer" Target="footer1.xml"/></Relationships>
</file>

<file path=word/theme/theme1.xml><?xml version="1.0" encoding="utf-8"?>
<a:theme xmlns:a="http://schemas.openxmlformats.org/drawingml/2006/main" name="Personal Letterhead">
  <a:themeElements>
    <a:clrScheme name="Letterhead LH07">
      <a:dk1>
        <a:sysClr val="windowText" lastClr="000000"/>
      </a:dk1>
      <a:lt1>
        <a:sysClr val="window" lastClr="FFFFFF"/>
      </a:lt1>
      <a:dk2>
        <a:srgbClr val="000000"/>
      </a:dk2>
      <a:lt2>
        <a:srgbClr val="FFFFFF"/>
      </a:lt2>
      <a:accent1>
        <a:srgbClr val="262626"/>
      </a:accent1>
      <a:accent2>
        <a:srgbClr val="650707"/>
      </a:accent2>
      <a:accent3>
        <a:srgbClr val="E3E3E3"/>
      </a:accent3>
      <a:accent4>
        <a:srgbClr val="414141"/>
      </a:accent4>
      <a:accent5>
        <a:srgbClr val="E4CED0"/>
      </a:accent5>
      <a:accent6>
        <a:srgbClr val="FFFFFF"/>
      </a:accent6>
      <a:hlink>
        <a:srgbClr val="0070C0"/>
      </a:hlink>
      <a:folHlink>
        <a:srgbClr val="650707"/>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e2fe73d34af300204b2c04d95f547fc8">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cb4f6533a2a85f2c78aa0456c298b376"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38C33FBC-40FF-4A5D-8B9B-F84FC0BC4310}">
  <ds:schemaRefs>
    <ds:schemaRef ds:uri="http://schemas.openxmlformats.org/officeDocument/2006/bibliography"/>
  </ds:schemaRefs>
</ds:datastoreItem>
</file>

<file path=customXml/itemProps2.xml><?xml version="1.0" encoding="utf-8"?>
<ds:datastoreItem xmlns:ds="http://schemas.openxmlformats.org/officeDocument/2006/customXml" ds:itemID="{37B22DC9-F7CB-4A5F-80BF-56917C93D8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5F523B-6F79-453B-A31C-C014ADD7585A}">
  <ds:schemaRefs>
    <ds:schemaRef ds:uri="http://schemas.microsoft.com/sharepoint/v3/contenttype/forms"/>
  </ds:schemaRefs>
</ds:datastoreItem>
</file>

<file path=customXml/itemProps4.xml><?xml version="1.0" encoding="utf-8"?>
<ds:datastoreItem xmlns:ds="http://schemas.openxmlformats.org/officeDocument/2006/customXml" ds:itemID="{08968B94-8DD6-4238-98DF-CB00A93A921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1692</Words>
  <Characters>9647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2023-07-28T14:16:00Z</dcterms:created>
  <dcterms:modified xsi:type="dcterms:W3CDTF">2023-08-01T09:22:00Z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acdbc485c36b5869f55a4af31dd8b2c70f51b1c678419d1c6c3adddc3866fb19</vt:lpwstr>
  </property>
</Properties>
</file>
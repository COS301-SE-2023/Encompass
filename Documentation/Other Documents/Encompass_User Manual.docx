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0196" w14:textId="72F36341" w:rsidR="00332348" w:rsidRPr="00332348" w:rsidRDefault="00332348" w:rsidP="00E7787E">
      <w:pPr>
        <w:pStyle w:val="ContactInfo"/>
        <w:jc w:val="both"/>
      </w:pPr>
    </w:p>
    <w:p w14:paraId="26FBC93B" w14:textId="13C9A508" w:rsidR="00332348" w:rsidRPr="00332348" w:rsidRDefault="00332348" w:rsidP="00853188">
      <w:pPr>
        <w:jc w:val="both"/>
      </w:pPr>
    </w:p>
    <w:p w14:paraId="1C8E988F" w14:textId="32E4E70B" w:rsidR="00332348" w:rsidRPr="00332348" w:rsidRDefault="00F97976" w:rsidP="00853188">
      <w:pPr>
        <w:jc w:val="both"/>
      </w:pPr>
      <w:r>
        <w:rPr>
          <w:noProof/>
        </w:rPr>
        <mc:AlternateContent>
          <mc:Choice Requires="wps">
            <w:drawing>
              <wp:anchor distT="0" distB="0" distL="114300" distR="114300" simplePos="0" relativeHeight="251654656" behindDoc="0" locked="0" layoutInCell="1" allowOverlap="1" wp14:anchorId="4B1C5C3F" wp14:editId="44CF9705">
                <wp:simplePos x="0" y="0"/>
                <wp:positionH relativeFrom="page">
                  <wp:posOffset>1485900</wp:posOffset>
                </wp:positionH>
                <wp:positionV relativeFrom="paragraph">
                  <wp:posOffset>182245</wp:posOffset>
                </wp:positionV>
                <wp:extent cx="5092995" cy="1009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92995" cy="1009650"/>
                        </a:xfrm>
                        <a:prstGeom prst="rect">
                          <a:avLst/>
                        </a:prstGeom>
                        <a:noFill/>
                        <a:ln w="6350">
                          <a:noFill/>
                        </a:ln>
                      </wps:spPr>
                      <wps:txb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C5C3F" id="_x0000_t202" coordsize="21600,21600" o:spt="202" path="m,l,21600r21600,l21600,xe">
                <v:stroke joinstyle="miter"/>
                <v:path gradientshapeok="t" o:connecttype="rect"/>
              </v:shapetype>
              <v:shape id="Text Box 6" o:spid="_x0000_s1026" type="#_x0000_t202" style="position:absolute;left:0;text-align:left;margin-left:117pt;margin-top:14.35pt;width:401pt;height:7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" filled="f" stroked="f" strokeweight=".5pt">
                <v:textbo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v:textbox>
                <w10:wrap anchorx="page"/>
              </v:shape>
            </w:pict>
          </mc:Fallback>
        </mc:AlternateContent>
      </w:r>
    </w:p>
    <w:p w14:paraId="220F36D7" w14:textId="54469592" w:rsidR="00332348" w:rsidRPr="00332348" w:rsidRDefault="00332348" w:rsidP="00853188">
      <w:pPr>
        <w:jc w:val="both"/>
      </w:pPr>
    </w:p>
    <w:p w14:paraId="6AE34B3E" w14:textId="162FFDD6" w:rsidR="00332348" w:rsidRPr="00332348" w:rsidRDefault="00332348" w:rsidP="00853188">
      <w:pPr>
        <w:jc w:val="both"/>
      </w:pPr>
    </w:p>
    <w:p w14:paraId="6FCAC50F" w14:textId="57A39B23" w:rsidR="00332348" w:rsidRPr="00332348" w:rsidRDefault="00F97976" w:rsidP="00853188">
      <w:pPr>
        <w:jc w:val="both"/>
      </w:pPr>
      <w:r>
        <w:rPr>
          <w:noProof/>
        </w:rPr>
        <w:drawing>
          <wp:anchor distT="0" distB="0" distL="114300" distR="114300" simplePos="0" relativeHeight="251642368" behindDoc="0" locked="0" layoutInCell="1" allowOverlap="1" wp14:anchorId="77441E98" wp14:editId="28183C57">
            <wp:simplePos x="0" y="0"/>
            <wp:positionH relativeFrom="rightMargin">
              <wp:posOffset>-2282825</wp:posOffset>
            </wp:positionH>
            <wp:positionV relativeFrom="paragraph">
              <wp:posOffset>106045</wp:posOffset>
            </wp:positionV>
            <wp:extent cx="1531088" cy="990213"/>
            <wp:effectExtent l="0" t="0" r="0" b="635"/>
            <wp:wrapNone/>
            <wp:docPr id="2053628154"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8154" name="Picture 3" descr="A picture containing icon&#10;&#10;Description automatically generated"/>
                    <pic:cNvPicPr/>
                  </pic:nvPicPr>
                  <pic:blipFill>
                    <a:blip r:embed="rId11"/>
                    <a:stretch>
                      <a:fillRect/>
                    </a:stretch>
                  </pic:blipFill>
                  <pic:spPr>
                    <a:xfrm>
                      <a:off x="0" y="0"/>
                      <a:ext cx="1531088" cy="9902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0" locked="0" layoutInCell="1" allowOverlap="1" wp14:anchorId="6EB361FA" wp14:editId="37F297CE">
            <wp:simplePos x="0" y="0"/>
            <wp:positionH relativeFrom="margin">
              <wp:posOffset>686435</wp:posOffset>
            </wp:positionH>
            <wp:positionV relativeFrom="paragraph">
              <wp:posOffset>17780</wp:posOffset>
            </wp:positionV>
            <wp:extent cx="2927404" cy="1127051"/>
            <wp:effectExtent l="0" t="0" r="635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3EF03" w14:textId="727B0A48" w:rsidR="00332348" w:rsidRPr="00332348" w:rsidRDefault="00332348" w:rsidP="00853188">
      <w:pPr>
        <w:jc w:val="both"/>
      </w:pPr>
    </w:p>
    <w:p w14:paraId="31851A3C" w14:textId="110B3108" w:rsidR="00332348" w:rsidRPr="00332348" w:rsidRDefault="00332348" w:rsidP="00853188">
      <w:pPr>
        <w:jc w:val="both"/>
      </w:pPr>
    </w:p>
    <w:p w14:paraId="3C279E96" w14:textId="4060CC94" w:rsidR="00332348" w:rsidRPr="00332348" w:rsidRDefault="00332348" w:rsidP="00853188">
      <w:pPr>
        <w:jc w:val="both"/>
      </w:pPr>
    </w:p>
    <w:tbl>
      <w:tblPr>
        <w:tblStyle w:val="GridTable5Dark-Accent5"/>
        <w:tblpPr w:leftFromText="180" w:rightFromText="180" w:vertAnchor="text" w:horzAnchor="margin" w:tblpXSpec="center" w:tblpY="462"/>
        <w:tblW w:w="0" w:type="auto"/>
        <w:tblLook w:val="04A0" w:firstRow="1" w:lastRow="0" w:firstColumn="1" w:lastColumn="0" w:noHBand="0" w:noVBand="1"/>
      </w:tblPr>
      <w:tblGrid>
        <w:gridCol w:w="2836"/>
        <w:gridCol w:w="2688"/>
      </w:tblGrid>
      <w:tr w:rsidR="00F97976" w14:paraId="10A05A46" w14:textId="77777777" w:rsidTr="00F9797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836" w:type="dxa"/>
            <w:shd w:val="clear" w:color="auto" w:fill="A896F4"/>
          </w:tcPr>
          <w:p w14:paraId="6B6E8B2E" w14:textId="77777777" w:rsidR="00F97976" w:rsidRPr="00332348" w:rsidRDefault="00F97976" w:rsidP="00F97976">
            <w:pPr>
              <w:pStyle w:val="ContactInfo"/>
              <w:jc w:val="both"/>
            </w:pPr>
            <w:r w:rsidRPr="00332348">
              <w:t>Name</w:t>
            </w:r>
          </w:p>
        </w:tc>
        <w:tc>
          <w:tcPr>
            <w:tcW w:w="2688" w:type="dxa"/>
            <w:shd w:val="clear" w:color="auto" w:fill="A896F4"/>
          </w:tcPr>
          <w:p w14:paraId="0ADE639E" w14:textId="77777777" w:rsidR="00F97976" w:rsidRPr="00332348" w:rsidRDefault="00F97976" w:rsidP="00F97976">
            <w:pPr>
              <w:pStyle w:val="ContactInfo"/>
              <w:jc w:val="both"/>
              <w:cnfStyle w:val="100000000000" w:firstRow="1" w:lastRow="0" w:firstColumn="0" w:lastColumn="0" w:oddVBand="0" w:evenVBand="0" w:oddHBand="0" w:evenHBand="0" w:firstRowFirstColumn="0" w:firstRowLastColumn="0" w:lastRowFirstColumn="0" w:lastRowLastColumn="0"/>
            </w:pPr>
            <w:r w:rsidRPr="00332348">
              <w:t>Student Number</w:t>
            </w:r>
          </w:p>
        </w:tc>
      </w:tr>
      <w:tr w:rsidR="00F97976" w14:paraId="451FF98A"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2B3F9E8"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JULIANNA VENTER</w:t>
            </w:r>
          </w:p>
        </w:tc>
        <w:tc>
          <w:tcPr>
            <w:tcW w:w="2688" w:type="dxa"/>
            <w:shd w:val="clear" w:color="auto" w:fill="E9E4FC"/>
          </w:tcPr>
          <w:p w14:paraId="7D87283F"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U20433752</w:t>
            </w:r>
          </w:p>
        </w:tc>
      </w:tr>
      <w:tr w:rsidR="00F97976" w14:paraId="0E6C5C29"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6B4F853"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MORGAN BENTLEY</w:t>
            </w:r>
          </w:p>
        </w:tc>
        <w:tc>
          <w:tcPr>
            <w:tcW w:w="2688" w:type="dxa"/>
            <w:shd w:val="clear" w:color="auto" w:fill="F0EDFD"/>
          </w:tcPr>
          <w:p w14:paraId="17A77626"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U18103007</w:t>
            </w:r>
          </w:p>
        </w:tc>
      </w:tr>
      <w:tr w:rsidR="00F97976" w14:paraId="4E2ACF6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6E1847E4"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Keabetswe Mothapo</w:t>
            </w:r>
          </w:p>
        </w:tc>
        <w:tc>
          <w:tcPr>
            <w:tcW w:w="2688" w:type="dxa"/>
            <w:shd w:val="clear" w:color="auto" w:fill="E9E4FC"/>
          </w:tcPr>
          <w:p w14:paraId="348ADC1B" w14:textId="77777777" w:rsidR="00F97976" w:rsidRPr="00332348" w:rsidRDefault="00F97976" w:rsidP="00F97976">
            <w:pPr>
              <w:pStyle w:val="ContactInfo"/>
              <w:tabs>
                <w:tab w:val="left" w:pos="318"/>
                <w:tab w:val="right" w:pos="2472"/>
              </w:tabs>
              <w:cnfStyle w:val="000000100000" w:firstRow="0" w:lastRow="0" w:firstColumn="0" w:lastColumn="0" w:oddVBand="0" w:evenVBand="0" w:oddHBand="1" w:evenHBand="0" w:firstRowFirstColumn="0" w:firstRowLastColumn="0" w:lastRowFirstColumn="0" w:lastRowLastColumn="0"/>
            </w:pPr>
            <w:r>
              <w:tab/>
            </w:r>
            <w:r>
              <w:tab/>
              <w:t>U21543462</w:t>
            </w:r>
          </w:p>
        </w:tc>
      </w:tr>
      <w:tr w:rsidR="00F97976" w14:paraId="01AD9DC3"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5B6362DB"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Ronin Brookes</w:t>
            </w:r>
          </w:p>
        </w:tc>
        <w:tc>
          <w:tcPr>
            <w:tcW w:w="2688" w:type="dxa"/>
            <w:shd w:val="clear" w:color="auto" w:fill="F0EDFD"/>
          </w:tcPr>
          <w:p w14:paraId="0ED44D7E"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U19069686</w:t>
            </w:r>
          </w:p>
        </w:tc>
      </w:tr>
      <w:tr w:rsidR="00F97976" w14:paraId="5F27F3E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C8A0426"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Sameet Keshav</w:t>
            </w:r>
          </w:p>
        </w:tc>
        <w:tc>
          <w:tcPr>
            <w:tcW w:w="2688" w:type="dxa"/>
            <w:shd w:val="clear" w:color="auto" w:fill="E9E4FC"/>
          </w:tcPr>
          <w:p w14:paraId="55CE1C7E"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U21479373</w:t>
            </w:r>
          </w:p>
        </w:tc>
      </w:tr>
    </w:tbl>
    <w:p w14:paraId="0FC3DC1A" w14:textId="2F7457C2" w:rsidR="00332348" w:rsidRPr="00332348" w:rsidRDefault="00332348" w:rsidP="00853188">
      <w:pPr>
        <w:jc w:val="both"/>
      </w:pPr>
    </w:p>
    <w:p w14:paraId="043A8C13" w14:textId="70095FA6" w:rsidR="00332348" w:rsidRPr="00332348" w:rsidRDefault="00332348" w:rsidP="00853188">
      <w:pPr>
        <w:jc w:val="both"/>
      </w:pPr>
    </w:p>
    <w:p w14:paraId="3EEE36A0" w14:textId="205D2129" w:rsidR="00332348" w:rsidRPr="00332348" w:rsidRDefault="00332348" w:rsidP="00853188">
      <w:pPr>
        <w:jc w:val="both"/>
      </w:pPr>
    </w:p>
    <w:p w14:paraId="7E8BD0C1" w14:textId="5650601C" w:rsidR="00332348" w:rsidRPr="00332348" w:rsidRDefault="00332348" w:rsidP="00853188">
      <w:pPr>
        <w:jc w:val="both"/>
      </w:pPr>
    </w:p>
    <w:p w14:paraId="7630A710" w14:textId="4CF75A41" w:rsidR="00332348" w:rsidRPr="00332348" w:rsidRDefault="00332348" w:rsidP="00853188">
      <w:pPr>
        <w:jc w:val="both"/>
      </w:pPr>
    </w:p>
    <w:p w14:paraId="0A58ABFE" w14:textId="5C9531B1" w:rsidR="00332348" w:rsidRDefault="00D15B68" w:rsidP="00853188">
      <w:pPr>
        <w:jc w:val="both"/>
        <w:rPr>
          <w:sz w:val="20"/>
          <w:szCs w:val="18"/>
        </w:rPr>
      </w:pPr>
      <w:r>
        <w:rPr>
          <w:noProof/>
        </w:rPr>
        <mc:AlternateContent>
          <mc:Choice Requires="wps">
            <w:drawing>
              <wp:anchor distT="0" distB="0" distL="114300" distR="114300" simplePos="0" relativeHeight="251675136" behindDoc="0" locked="0" layoutInCell="1" allowOverlap="1" wp14:anchorId="6AD8F6E1" wp14:editId="5051E992">
                <wp:simplePos x="0" y="0"/>
                <wp:positionH relativeFrom="page">
                  <wp:posOffset>1406489</wp:posOffset>
                </wp:positionH>
                <wp:positionV relativeFrom="paragraph">
                  <wp:posOffset>4445</wp:posOffset>
                </wp:positionV>
                <wp:extent cx="5146040" cy="1009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46040" cy="1009650"/>
                        </a:xfrm>
                        <a:prstGeom prst="rect">
                          <a:avLst/>
                        </a:prstGeom>
                        <a:noFill/>
                        <a:ln w="6350">
                          <a:noFill/>
                        </a:ln>
                      </wps:spPr>
                      <wps:txb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F6E1" id="Text Box 13" o:spid="_x0000_s1027" type="#_x0000_t202" style="position:absolute;left:0;text-align:left;margin-left:110.75pt;margin-top:.35pt;width:405.2pt;height:7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" filled="f" stroked="f" strokeweight=".5pt">
                <v:textbo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v:textbox>
                <w10:wrap anchorx="page"/>
              </v:shape>
            </w:pict>
          </mc:Fallback>
        </mc:AlternateContent>
      </w:r>
    </w:p>
    <w:p w14:paraId="314147B9" w14:textId="21C9B904" w:rsidR="00332348" w:rsidRDefault="00332348" w:rsidP="00853188">
      <w:pPr>
        <w:tabs>
          <w:tab w:val="left" w:pos="1206"/>
        </w:tabs>
        <w:jc w:val="both"/>
      </w:pPr>
      <w:r>
        <w:tab/>
      </w:r>
    </w:p>
    <w:p w14:paraId="7651C61F" w14:textId="77777777" w:rsidR="00332348" w:rsidRDefault="00332348" w:rsidP="00524827">
      <w:pPr>
        <w:tabs>
          <w:tab w:val="left" w:pos="1206"/>
        </w:tabs>
        <w:jc w:val="right"/>
      </w:pPr>
    </w:p>
    <w:p w14:paraId="0AB378A9" w14:textId="11736E12" w:rsidR="00332348" w:rsidRPr="00CF31E1" w:rsidRDefault="00332348" w:rsidP="00853188">
      <w:pPr>
        <w:tabs>
          <w:tab w:val="left" w:pos="1206"/>
        </w:tabs>
        <w:jc w:val="both"/>
        <w:rPr>
          <w:sz w:val="20"/>
          <w:szCs w:val="20"/>
        </w:rPr>
      </w:pPr>
    </w:p>
    <w:p w14:paraId="0CF9CEB2" w14:textId="1670F49E" w:rsidR="00F61DFC" w:rsidRPr="005C56F7" w:rsidRDefault="00D52BDE" w:rsidP="005C56F7">
      <w:pPr>
        <w:jc w:val="center"/>
        <w:rPr>
          <w:b/>
          <w:bCs/>
          <w:sz w:val="20"/>
          <w:szCs w:val="20"/>
        </w:rPr>
      </w:pPr>
      <w:r w:rsidRPr="005C56F7">
        <w:rPr>
          <w:b/>
          <w:bCs/>
          <w:sz w:val="20"/>
          <w:szCs w:val="20"/>
        </w:rPr>
        <w:t xml:space="preserve">Note: Only the implemented features are </w:t>
      </w:r>
      <w:r w:rsidR="005C56F7" w:rsidRPr="005C56F7">
        <w:rPr>
          <w:b/>
          <w:bCs/>
          <w:sz w:val="20"/>
          <w:szCs w:val="20"/>
        </w:rPr>
        <w:t>completed on the user manual</w:t>
      </w:r>
    </w:p>
    <w:sdt>
      <w:sdtPr>
        <w:rPr>
          <w:rFonts w:asciiTheme="minorHAnsi" w:eastAsiaTheme="minorHAnsi" w:hAnsiTheme="minorHAnsi" w:cstheme="minorBidi"/>
          <w:color w:val="auto"/>
          <w:sz w:val="22"/>
          <w:szCs w:val="22"/>
        </w:rPr>
        <w:id w:val="-775400863"/>
        <w:docPartObj>
          <w:docPartGallery w:val="Table of Contents"/>
          <w:docPartUnique/>
        </w:docPartObj>
      </w:sdtPr>
      <w:sdtEndPr>
        <w:rPr>
          <w:b/>
          <w:bCs/>
          <w:noProof/>
        </w:rPr>
      </w:sdtEndPr>
      <w:sdtContent>
        <w:p w14:paraId="667B3982" w14:textId="41BC1E57" w:rsidR="00F61DFC" w:rsidRPr="007A33ED" w:rsidRDefault="00F61DFC">
          <w:pPr>
            <w:pStyle w:val="TOCHeading"/>
            <w:rPr>
              <w:b/>
              <w:bCs/>
            </w:rPr>
          </w:pPr>
          <w:r w:rsidRPr="007A33ED">
            <w:rPr>
              <w:b/>
              <w:bCs/>
            </w:rPr>
            <w:t>Table of Contents</w:t>
          </w:r>
        </w:p>
        <w:p w14:paraId="7EEBBEC7" w14:textId="65333202" w:rsidR="005C56F7" w:rsidRPr="007A33ED" w:rsidRDefault="00BD105F">
          <w:pPr>
            <w:pStyle w:val="TOC1"/>
            <w:tabs>
              <w:tab w:val="left" w:pos="440"/>
              <w:tab w:val="right" w:leader="dot" w:pos="9350"/>
            </w:tabs>
            <w:rPr>
              <w:rFonts w:ascii="Arial" w:hAnsi="Arial" w:cs="Arial"/>
              <w:b w:val="0"/>
              <w:bCs w:val="0"/>
              <w:caps w:val="0"/>
              <w:color w:val="5C5C5C" w:themeColor="accent1" w:themeTint="BF"/>
              <w:sz w:val="22"/>
              <w:szCs w:val="22"/>
              <w:lang w:val="en-ZA"/>
            </w:rPr>
          </w:pPr>
          <w:r w:rsidRPr="007A33ED">
            <w:rPr>
              <w:sz w:val="22"/>
              <w:szCs w:val="22"/>
            </w:rPr>
            <w:fldChar w:fldCharType="begin"/>
          </w:r>
          <w:r w:rsidRPr="007A33ED">
            <w:rPr>
              <w:sz w:val="22"/>
              <w:szCs w:val="22"/>
            </w:rPr>
            <w:instrText xml:space="preserve"> TOC \o "1-3" \h \z \u </w:instrText>
          </w:r>
          <w:r w:rsidRPr="007A33ED">
            <w:rPr>
              <w:sz w:val="22"/>
              <w:szCs w:val="22"/>
            </w:rPr>
            <w:fldChar w:fldCharType="separate"/>
          </w:r>
          <w:hyperlink w:anchor="_Toc137040396" w:history="1">
            <w:r w:rsidR="005C56F7" w:rsidRPr="007A33ED">
              <w:rPr>
                <w:b w:val="0"/>
                <w:bCs w:val="0"/>
                <w:caps w:val="0"/>
                <w:color w:val="5C5C5C" w:themeColor="accent1" w:themeTint="BF"/>
                <w:sz w:val="22"/>
                <w:szCs w:val="22"/>
                <w:lang w:val="en-ZA"/>
              </w:rPr>
              <w:t>1.</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Introduction</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2</w:t>
            </w:r>
            <w:r w:rsidR="005C56F7" w:rsidRPr="007A33ED">
              <w:rPr>
                <w:rFonts w:ascii="Arial" w:hAnsi="Arial" w:cs="Arial"/>
                <w:b w:val="0"/>
                <w:bCs w:val="0"/>
                <w:caps w:val="0"/>
                <w:webHidden/>
                <w:color w:val="5C5C5C" w:themeColor="accent1" w:themeTint="BF"/>
                <w:sz w:val="22"/>
                <w:szCs w:val="22"/>
                <w:lang w:val="en-ZA"/>
              </w:rPr>
              <w:fldChar w:fldCharType="end"/>
            </w:r>
          </w:hyperlink>
        </w:p>
        <w:p w14:paraId="3502DF9D" w14:textId="1282847B"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397" w:history="1">
            <w:r w:rsidR="005C56F7" w:rsidRPr="007A33ED">
              <w:rPr>
                <w:b w:val="0"/>
                <w:bCs w:val="0"/>
                <w:caps w:val="0"/>
                <w:color w:val="5C5C5C" w:themeColor="accent1" w:themeTint="BF"/>
                <w:sz w:val="22"/>
                <w:szCs w:val="22"/>
                <w:lang w:val="en-ZA"/>
              </w:rPr>
              <w:t>2.</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Getting Started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_Toc137040397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4</w:t>
            </w:r>
            <w:r w:rsidR="005C56F7" w:rsidRPr="007A33ED">
              <w:rPr>
                <w:rFonts w:ascii="Arial" w:hAnsi="Arial" w:cs="Arial"/>
                <w:b w:val="0"/>
                <w:bCs w:val="0"/>
                <w:caps w:val="0"/>
                <w:webHidden/>
                <w:color w:val="5C5C5C" w:themeColor="accent1" w:themeTint="BF"/>
                <w:sz w:val="22"/>
                <w:szCs w:val="22"/>
                <w:lang w:val="en-ZA"/>
              </w:rPr>
              <w:fldChar w:fldCharType="end"/>
            </w:r>
          </w:hyperlink>
        </w:p>
        <w:p w14:paraId="4A4965AC" w14:textId="2480B81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8" w:history="1">
            <w:r w:rsidR="005C56F7" w:rsidRPr="007A33ED">
              <w:rPr>
                <w:smallCaps w:val="0"/>
                <w:color w:val="5C5C5C" w:themeColor="accent1" w:themeTint="BF"/>
                <w:sz w:val="22"/>
                <w:szCs w:val="22"/>
                <w:lang w:val="en-ZA"/>
              </w:rPr>
              <w:t>2.1 Creating an Account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4</w:t>
            </w:r>
            <w:r w:rsidR="005C56F7" w:rsidRPr="007A33ED">
              <w:rPr>
                <w:rFonts w:ascii="Arial" w:hAnsi="Arial" w:cs="Arial"/>
                <w:smallCaps w:val="0"/>
                <w:webHidden/>
                <w:color w:val="5C5C5C" w:themeColor="accent1" w:themeTint="BF"/>
                <w:sz w:val="22"/>
                <w:szCs w:val="22"/>
                <w:lang w:val="en-ZA"/>
              </w:rPr>
              <w:fldChar w:fldCharType="end"/>
            </w:r>
          </w:hyperlink>
        </w:p>
        <w:p w14:paraId="7CCE56F1" w14:textId="37773F4B"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9" w:history="1">
            <w:r w:rsidR="005C56F7" w:rsidRPr="007A33ED">
              <w:rPr>
                <w:smallCaps w:val="0"/>
                <w:color w:val="5C5C5C" w:themeColor="accent1" w:themeTint="BF"/>
                <w:sz w:val="22"/>
                <w:szCs w:val="22"/>
                <w:lang w:val="en-ZA"/>
              </w:rPr>
              <w:t>2.2 Logging In</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7</w:t>
            </w:r>
            <w:r w:rsidR="005C56F7" w:rsidRPr="007A33ED">
              <w:rPr>
                <w:rFonts w:ascii="Arial" w:hAnsi="Arial" w:cs="Arial"/>
                <w:smallCaps w:val="0"/>
                <w:webHidden/>
                <w:color w:val="5C5C5C" w:themeColor="accent1" w:themeTint="BF"/>
                <w:sz w:val="22"/>
                <w:szCs w:val="22"/>
                <w:lang w:val="en-ZA"/>
              </w:rPr>
              <w:fldChar w:fldCharType="end"/>
            </w:r>
          </w:hyperlink>
        </w:p>
        <w:p w14:paraId="12EA4521" w14:textId="23E171D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0" w:history="1">
            <w:r w:rsidR="005C56F7" w:rsidRPr="007A33ED">
              <w:rPr>
                <w:b w:val="0"/>
                <w:bCs w:val="0"/>
                <w:caps w:val="0"/>
                <w:color w:val="5C5C5C" w:themeColor="accent1" w:themeTint="BF"/>
                <w:sz w:val="22"/>
                <w:szCs w:val="22"/>
                <w:lang w:val="en-ZA"/>
              </w:rPr>
              <w:t>3.</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Profile Management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8</w:t>
            </w:r>
            <w:r w:rsidR="005C56F7" w:rsidRPr="007A33ED">
              <w:rPr>
                <w:rFonts w:ascii="Arial" w:hAnsi="Arial" w:cs="Arial"/>
                <w:b w:val="0"/>
                <w:bCs w:val="0"/>
                <w:caps w:val="0"/>
                <w:webHidden/>
                <w:color w:val="5C5C5C" w:themeColor="accent1" w:themeTint="BF"/>
                <w:sz w:val="22"/>
                <w:szCs w:val="22"/>
                <w:lang w:val="en-ZA"/>
              </w:rPr>
              <w:fldChar w:fldCharType="end"/>
            </w:r>
          </w:hyperlink>
        </w:p>
        <w:p w14:paraId="406AB3EB" w14:textId="54A5C7A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1" w:history="1">
            <w:r w:rsidR="005C56F7" w:rsidRPr="007A33ED">
              <w:rPr>
                <w:smallCaps w:val="0"/>
                <w:color w:val="5C5C5C" w:themeColor="accent1" w:themeTint="BF"/>
                <w:sz w:val="22"/>
                <w:szCs w:val="22"/>
                <w:lang w:val="en-ZA"/>
              </w:rPr>
              <w:t>3.1 Editing Your Profile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5885094C" w14:textId="5981A33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2" w:history="1">
            <w:r w:rsidR="005C56F7" w:rsidRPr="007A33ED">
              <w:rPr>
                <w:smallCaps w:val="0"/>
                <w:color w:val="5C5C5C" w:themeColor="accent1" w:themeTint="BF"/>
                <w:sz w:val="22"/>
                <w:szCs w:val="22"/>
                <w:lang w:val="en-ZA"/>
              </w:rPr>
              <w:t>3.2 Privacy Settings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02C29B07" w14:textId="6D1CF425"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3" w:history="1">
            <w:r w:rsidR="005C56F7" w:rsidRPr="007A33ED">
              <w:rPr>
                <w:b w:val="0"/>
                <w:bCs w:val="0"/>
                <w:caps w:val="0"/>
                <w:color w:val="5C5C5C" w:themeColor="accent1" w:themeTint="BF"/>
                <w:sz w:val="22"/>
                <w:szCs w:val="22"/>
                <w:lang w:val="en-ZA"/>
              </w:rPr>
              <w:t>4.</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Communities</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9</w:t>
            </w:r>
            <w:r w:rsidR="005C56F7" w:rsidRPr="007A33ED">
              <w:rPr>
                <w:rFonts w:ascii="Arial" w:hAnsi="Arial" w:cs="Arial"/>
                <w:b w:val="0"/>
                <w:bCs w:val="0"/>
                <w:caps w:val="0"/>
                <w:webHidden/>
                <w:color w:val="5C5C5C" w:themeColor="accent1" w:themeTint="BF"/>
                <w:sz w:val="22"/>
                <w:szCs w:val="22"/>
                <w:lang w:val="en-ZA"/>
              </w:rPr>
              <w:fldChar w:fldCharType="end"/>
            </w:r>
          </w:hyperlink>
        </w:p>
        <w:p w14:paraId="7EC21D07" w14:textId="37AE2D59"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4" w:history="1">
            <w:r w:rsidR="005C56F7" w:rsidRPr="007A33ED">
              <w:rPr>
                <w:smallCaps w:val="0"/>
                <w:color w:val="5C5C5C" w:themeColor="accent1" w:themeTint="BF"/>
                <w:sz w:val="22"/>
                <w:szCs w:val="22"/>
                <w:lang w:val="en-ZA"/>
              </w:rPr>
              <w:t>4.1 Browsing Communities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7E08C4E" w14:textId="4A42910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5" w:history="1">
            <w:r w:rsidR="005C56F7" w:rsidRPr="007A33ED">
              <w:rPr>
                <w:smallCaps w:val="0"/>
                <w:color w:val="5C5C5C" w:themeColor="accent1" w:themeTint="BF"/>
                <w:sz w:val="22"/>
                <w:szCs w:val="22"/>
                <w:lang w:val="en-ZA"/>
              </w:rPr>
              <w:t xml:space="preserve">4.2 Joining a </w:t>
            </w:r>
            <w:r w:rsidR="007A33ED">
              <w:rPr>
                <w:smallCaps w:val="0"/>
                <w:color w:val="5C5C5C" w:themeColor="accent1" w:themeTint="BF"/>
                <w:sz w:val="22"/>
                <w:szCs w:val="22"/>
                <w:lang w:val="en-ZA"/>
              </w:rPr>
              <w:t>Community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C73795A" w14:textId="59E8C88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6" w:history="1">
            <w:r w:rsidR="005C56F7" w:rsidRPr="007A33ED">
              <w:rPr>
                <w:b w:val="0"/>
                <w:bCs w:val="0"/>
                <w:caps w:val="0"/>
                <w:color w:val="5C5C5C" w:themeColor="accent1" w:themeTint="BF"/>
                <w:sz w:val="22"/>
                <w:szCs w:val="22"/>
                <w:lang w:val="en-ZA"/>
              </w:rPr>
              <w:t>5.</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Sharing Content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10</w:t>
            </w:r>
            <w:r w:rsidR="005C56F7" w:rsidRPr="007A33ED">
              <w:rPr>
                <w:rFonts w:ascii="Arial" w:hAnsi="Arial" w:cs="Arial"/>
                <w:b w:val="0"/>
                <w:bCs w:val="0"/>
                <w:caps w:val="0"/>
                <w:webHidden/>
                <w:color w:val="5C5C5C" w:themeColor="accent1" w:themeTint="BF"/>
                <w:sz w:val="22"/>
                <w:szCs w:val="22"/>
                <w:lang w:val="en-ZA"/>
              </w:rPr>
              <w:fldChar w:fldCharType="end"/>
            </w:r>
          </w:hyperlink>
        </w:p>
        <w:p w14:paraId="75037CFC" w14:textId="2F00A97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7" w:history="1">
            <w:r w:rsidR="005C56F7" w:rsidRPr="007A33ED">
              <w:rPr>
                <w:smallCaps w:val="0"/>
                <w:color w:val="5C5C5C" w:themeColor="accent1" w:themeTint="BF"/>
                <w:sz w:val="22"/>
                <w:szCs w:val="22"/>
                <w:lang w:val="en-ZA"/>
              </w:rPr>
              <w:t>5.1 Posting Content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21DEC32A" w14:textId="6349DA5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8" w:history="1">
            <w:r w:rsidR="005C56F7" w:rsidRPr="007A33ED">
              <w:rPr>
                <w:smallCaps w:val="0"/>
                <w:color w:val="5C5C5C" w:themeColor="accent1" w:themeTint="BF"/>
                <w:sz w:val="22"/>
                <w:szCs w:val="22"/>
                <w:lang w:val="en-ZA"/>
              </w:rPr>
              <w:t>5.2 Commenting and Liking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79F1E038" w14:textId="2F8AAE2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9" w:history="1">
            <w:r w:rsidR="005C56F7" w:rsidRPr="007A33ED">
              <w:rPr>
                <w:smallCaps w:val="0"/>
                <w:color w:val="5C5C5C" w:themeColor="accent1" w:themeTint="BF"/>
                <w:sz w:val="22"/>
                <w:szCs w:val="22"/>
                <w:lang w:val="en-ZA"/>
              </w:rPr>
              <w:t>5.3 Sharing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4F33CCDD" w14:textId="51D14F9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0" w:history="1">
            <w:r w:rsidR="005C56F7" w:rsidRPr="007A33ED">
              <w:rPr>
                <w:b w:val="0"/>
                <w:bCs w:val="0"/>
                <w:caps w:val="0"/>
                <w:color w:val="5C5C5C" w:themeColor="accent1" w:themeTint="BF"/>
                <w:sz w:val="22"/>
                <w:szCs w:val="22"/>
                <w:lang w:val="en-ZA"/>
              </w:rPr>
              <w:t>6.</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Personalising Your Feed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11</w:t>
            </w:r>
            <w:r w:rsidR="005C56F7" w:rsidRPr="007A33ED">
              <w:rPr>
                <w:rFonts w:ascii="Arial" w:hAnsi="Arial" w:cs="Arial"/>
                <w:b w:val="0"/>
                <w:bCs w:val="0"/>
                <w:caps w:val="0"/>
                <w:webHidden/>
                <w:color w:val="5C5C5C" w:themeColor="accent1" w:themeTint="BF"/>
                <w:sz w:val="22"/>
                <w:szCs w:val="22"/>
                <w:lang w:val="en-ZA"/>
              </w:rPr>
              <w:fldChar w:fldCharType="end"/>
            </w:r>
          </w:hyperlink>
        </w:p>
        <w:p w14:paraId="11471254" w14:textId="20FFDD7D"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1" w:history="1">
            <w:r w:rsidR="005C56F7" w:rsidRPr="007A33ED">
              <w:rPr>
                <w:smallCaps w:val="0"/>
                <w:color w:val="5C5C5C" w:themeColor="accent1" w:themeTint="BF"/>
                <w:sz w:val="22"/>
                <w:szCs w:val="22"/>
                <w:lang w:val="en-ZA"/>
              </w:rPr>
              <w:t>6.1 Selecting Interests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6E96E466" w14:textId="3900155C"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2" w:history="1">
            <w:r w:rsidR="005C56F7" w:rsidRPr="007A33ED">
              <w:rPr>
                <w:smallCaps w:val="0"/>
                <w:color w:val="5C5C5C" w:themeColor="accent1" w:themeTint="BF"/>
                <w:sz w:val="22"/>
                <w:szCs w:val="22"/>
                <w:lang w:val="en-ZA"/>
              </w:rPr>
              <w:t>6.2 Customizing Feed Preferences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2DC50CA0" w14:textId="374088AF"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3" w:history="1">
            <w:r w:rsidR="005C56F7" w:rsidRPr="007A33ED">
              <w:rPr>
                <w:b w:val="0"/>
                <w:bCs w:val="0"/>
                <w:caps w:val="0"/>
                <w:color w:val="5C5C5C" w:themeColor="accent1" w:themeTint="BF"/>
                <w:sz w:val="22"/>
                <w:szCs w:val="22"/>
                <w:lang w:val="en-ZA"/>
              </w:rPr>
              <w:t>7.</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Notifications and Messaging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12</w:t>
            </w:r>
            <w:r w:rsidR="005C56F7" w:rsidRPr="007A33ED">
              <w:rPr>
                <w:rFonts w:ascii="Arial" w:hAnsi="Arial" w:cs="Arial"/>
                <w:b w:val="0"/>
                <w:bCs w:val="0"/>
                <w:caps w:val="0"/>
                <w:webHidden/>
                <w:color w:val="5C5C5C" w:themeColor="accent1" w:themeTint="BF"/>
                <w:sz w:val="22"/>
                <w:szCs w:val="22"/>
                <w:lang w:val="en-ZA"/>
              </w:rPr>
              <w:fldChar w:fldCharType="end"/>
            </w:r>
          </w:hyperlink>
        </w:p>
        <w:p w14:paraId="7B821B6E" w14:textId="07B23514"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4" w:history="1">
            <w:r w:rsidR="005C56F7" w:rsidRPr="007A33ED">
              <w:rPr>
                <w:smallCaps w:val="0"/>
                <w:color w:val="5C5C5C" w:themeColor="accent1" w:themeTint="BF"/>
                <w:sz w:val="22"/>
                <w:szCs w:val="22"/>
                <w:lang w:val="en-ZA"/>
              </w:rPr>
              <w:t>7.1 Managing Notifications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49634BD6" w14:textId="6694CDD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5" w:history="1">
            <w:r w:rsidR="005C56F7" w:rsidRPr="007A33ED">
              <w:rPr>
                <w:smallCaps w:val="0"/>
                <w:color w:val="5C5C5C" w:themeColor="accent1" w:themeTint="BF"/>
                <w:sz w:val="22"/>
                <w:szCs w:val="22"/>
                <w:lang w:val="en-ZA"/>
              </w:rPr>
              <w:t>7.2 Direct Messaging</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01613AC5" w14:textId="2B069000"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6" w:history="1">
            <w:r w:rsidR="005C56F7" w:rsidRPr="007A33ED">
              <w:rPr>
                <w:b w:val="0"/>
                <w:bCs w:val="0"/>
                <w:caps w:val="0"/>
                <w:color w:val="5C5C5C" w:themeColor="accent1" w:themeTint="BF"/>
                <w:sz w:val="22"/>
                <w:szCs w:val="22"/>
                <w:lang w:val="en-ZA"/>
              </w:rPr>
              <w:t>8.</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Troubleshooting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13</w:t>
            </w:r>
            <w:r w:rsidR="005C56F7" w:rsidRPr="007A33ED">
              <w:rPr>
                <w:rFonts w:ascii="Arial" w:hAnsi="Arial" w:cs="Arial"/>
                <w:b w:val="0"/>
                <w:bCs w:val="0"/>
                <w:caps w:val="0"/>
                <w:webHidden/>
                <w:color w:val="5C5C5C" w:themeColor="accent1" w:themeTint="BF"/>
                <w:sz w:val="22"/>
                <w:szCs w:val="22"/>
                <w:lang w:val="en-ZA"/>
              </w:rPr>
              <w:fldChar w:fldCharType="end"/>
            </w:r>
          </w:hyperlink>
        </w:p>
        <w:p w14:paraId="0A184BDF" w14:textId="5467F8F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7" w:history="1">
            <w:r w:rsidR="005C56F7" w:rsidRPr="007A33ED">
              <w:rPr>
                <w:smallCaps w:val="0"/>
                <w:color w:val="5C5C5C" w:themeColor="accent1" w:themeTint="BF"/>
                <w:sz w:val="22"/>
                <w:szCs w:val="22"/>
                <w:lang w:val="en-ZA"/>
              </w:rPr>
              <w:t>8.1 Frequently Asked Questions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6123553F" w14:textId="4E0D5E00"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8" w:history="1">
            <w:r w:rsidR="005C56F7" w:rsidRPr="007A33ED">
              <w:rPr>
                <w:smallCaps w:val="0"/>
                <w:color w:val="5C5C5C" w:themeColor="accent1" w:themeTint="BF"/>
                <w:sz w:val="22"/>
                <w:szCs w:val="22"/>
                <w:lang w:val="en-ZA"/>
              </w:rPr>
              <w:t>8.2 Contact Support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14</w:t>
            </w:r>
            <w:r w:rsidR="005C56F7" w:rsidRPr="007A33ED">
              <w:rPr>
                <w:rFonts w:ascii="Arial" w:hAnsi="Arial" w:cs="Arial"/>
                <w:smallCaps w:val="0"/>
                <w:webHidden/>
                <w:color w:val="5C5C5C" w:themeColor="accent1" w:themeTint="BF"/>
                <w:sz w:val="22"/>
                <w:szCs w:val="22"/>
                <w:lang w:val="en-ZA"/>
              </w:rPr>
              <w:fldChar w:fldCharType="end"/>
            </w:r>
          </w:hyperlink>
        </w:p>
        <w:p w14:paraId="238A2FD0" w14:textId="11FAA84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9" w:history="1">
            <w:r w:rsidR="005C56F7" w:rsidRPr="007A33ED">
              <w:rPr>
                <w:b w:val="0"/>
                <w:bCs w:val="0"/>
                <w:caps w:val="0"/>
                <w:color w:val="5C5C5C" w:themeColor="accent1" w:themeTint="BF"/>
                <w:sz w:val="22"/>
                <w:szCs w:val="22"/>
                <w:lang w:val="en-ZA"/>
              </w:rPr>
              <w:t>9.</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Appendix</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_Toc137040419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15</w:t>
            </w:r>
            <w:r w:rsidR="005C56F7" w:rsidRPr="007A33ED">
              <w:rPr>
                <w:rFonts w:ascii="Arial" w:hAnsi="Arial" w:cs="Arial"/>
                <w:b w:val="0"/>
                <w:bCs w:val="0"/>
                <w:caps w:val="0"/>
                <w:webHidden/>
                <w:color w:val="5C5C5C" w:themeColor="accent1" w:themeTint="BF"/>
                <w:sz w:val="22"/>
                <w:szCs w:val="22"/>
                <w:lang w:val="en-ZA"/>
              </w:rPr>
              <w:fldChar w:fldCharType="end"/>
            </w:r>
          </w:hyperlink>
        </w:p>
        <w:p w14:paraId="0758F929" w14:textId="19510B26"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20" w:history="1">
            <w:r w:rsidR="005C56F7" w:rsidRPr="007A33ED">
              <w:rPr>
                <w:smallCaps w:val="0"/>
                <w:color w:val="5C5C5C" w:themeColor="accent1" w:themeTint="BF"/>
                <w:sz w:val="22"/>
                <w:szCs w:val="22"/>
                <w:lang w:val="en-ZA"/>
              </w:rPr>
              <w:t>9.1 Terms of Service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_Toc137040420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7B5B4F04" w14:textId="3C2434E8" w:rsidR="005C56F7" w:rsidRPr="007A33ED" w:rsidRDefault="00000000">
          <w:pPr>
            <w:pStyle w:val="TOC2"/>
            <w:tabs>
              <w:tab w:val="right" w:leader="dot" w:pos="9350"/>
            </w:tabs>
            <w:rPr>
              <w:rFonts w:eastAsiaTheme="minorEastAsia"/>
              <w:smallCaps w:val="0"/>
              <w:noProof/>
              <w:kern w:val="2"/>
              <w:sz w:val="22"/>
              <w:szCs w:val="22"/>
              <w14:ligatures w14:val="standardContextual"/>
            </w:rPr>
          </w:pPr>
          <w:hyperlink w:anchor="_Toc137040421" w:history="1">
            <w:r w:rsidR="005C56F7" w:rsidRPr="007A33ED">
              <w:rPr>
                <w:smallCaps w:val="0"/>
                <w:color w:val="5C5C5C" w:themeColor="accent1" w:themeTint="BF"/>
                <w:sz w:val="22"/>
                <w:szCs w:val="22"/>
                <w:lang w:val="en-ZA"/>
              </w:rPr>
              <w:t>9.2 Privacy Policy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564A7D45" w14:textId="4CED68DA" w:rsidR="00332348" w:rsidRPr="007A33ED" w:rsidRDefault="00BD105F" w:rsidP="00BA7874">
          <w:r w:rsidRPr="007A33ED">
            <w:fldChar w:fldCharType="end"/>
          </w:r>
        </w:p>
      </w:sdtContent>
    </w:sdt>
    <w:p w14:paraId="29DB65B3" w14:textId="50AB7CE7" w:rsidR="00332348" w:rsidRPr="00322ABF" w:rsidRDefault="00E064D7" w:rsidP="00322ABF">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0" w:name="_Toc137040396"/>
      <w:r w:rsidRPr="00322ABF">
        <w:rPr>
          <w:rFonts w:ascii="Arial" w:hAnsi="Arial" w:cs="Arial"/>
          <w:b/>
          <w:bCs/>
          <w:color w:val="3B3B3B" w:themeColor="accent1" w:themeTint="E6"/>
          <w:sz w:val="36"/>
          <w:szCs w:val="36"/>
        </w:rPr>
        <w:lastRenderedPageBreak/>
        <w:t>Introduction</w:t>
      </w:r>
      <w:bookmarkEnd w:id="0"/>
    </w:p>
    <w:p w14:paraId="253B4AA5" w14:textId="77777777" w:rsidR="00BA7874" w:rsidRDefault="00BA7874" w:rsidP="00CC533B">
      <w:pPr>
        <w:tabs>
          <w:tab w:val="left" w:pos="1206"/>
        </w:tabs>
        <w:spacing w:after="0"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xml:space="preserve">Welcome to Encompass! </w:t>
      </w:r>
    </w:p>
    <w:p w14:paraId="6266C8B2" w14:textId="2A68A084"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Encompass is a vibrant social media application that allows you to connect with others who share your interests, ranging from movies and music to books and series. It provides a platform for you to join communities, engage in discussions, and share content related to your favourite topics. Whether you're a movie enthusiast, music lover, bookworm, or simply looking to connect with like-minded individuals, Encompass is the perfect place to explore, express, and engage.</w:t>
      </w:r>
    </w:p>
    <w:p w14:paraId="33B2116A" w14:textId="78C6A6FD"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This user manual has been created to provide you with a comprehensive guide on how to make the most of your experience with Encompass. It will walk you through the various features and functionalities available within the application, helping you navigate the platform effortlessly and ensuring that you get the most out of your interactions within the Encompass community.</w:t>
      </w:r>
    </w:p>
    <w:p w14:paraId="5152DFC1" w14:textId="77777777"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In this user manual, you will find step-by-step instructions, tips, and best practices to help you:</w:t>
      </w:r>
    </w:p>
    <w:p w14:paraId="735EDD8E"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Create and customize your profile to showcase your interests and personality.</w:t>
      </w:r>
    </w:p>
    <w:p w14:paraId="196686C0" w14:textId="5BA3380F"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Discover and join communities that align with your favourite movies, music genres, books, and series.</w:t>
      </w:r>
    </w:p>
    <w:p w14:paraId="0D4C3876"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Engage in discussions by posting and sharing content within your communities.</w:t>
      </w:r>
    </w:p>
    <w:p w14:paraId="401ECFFF"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Interact with other users through likes, comments, and sharing.</w:t>
      </w:r>
    </w:p>
    <w:p w14:paraId="791E4E43"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Personalize your feed to see content that is relevant and tailored to your interests.</w:t>
      </w:r>
    </w:p>
    <w:p w14:paraId="1AAD5E5F" w14:textId="4ACE7A55"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Manage your privacy settings and control the visibility of your profile and posts.</w:t>
      </w:r>
    </w:p>
    <w:p w14:paraId="08FCB9ED" w14:textId="0AA62D0B"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Stay informed with notifications about community updates, new posts, and interactions.</w:t>
      </w:r>
    </w:p>
    <w:p w14:paraId="4EF847E2" w14:textId="05F74C62"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lastRenderedPageBreak/>
        <w:t>Whether you're new to social media or a seasoned user, this user manual will assist you in navigating Encompass with ease. By following the instructions provided, you'll be able to harness the full potential of the application, connect with others who share your passions, and make your Encompass experience enjoyable and engaging.</w:t>
      </w:r>
    </w:p>
    <w:p w14:paraId="3E4BD151" w14:textId="0011216C" w:rsidR="00E064D7"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So, let's dive in and discover the exciting world of Encompass together!</w:t>
      </w:r>
    </w:p>
    <w:p w14:paraId="627B4662" w14:textId="78FBC48A" w:rsidR="001A7444" w:rsidRPr="00322ABF"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1" w:name="_Toc137040397"/>
      <w:r w:rsidRPr="00322ABF">
        <w:rPr>
          <w:rFonts w:ascii="Arial" w:hAnsi="Arial" w:cs="Arial"/>
          <w:b/>
          <w:bCs/>
          <w:color w:val="3B3B3B" w:themeColor="accent1" w:themeTint="E6"/>
          <w:sz w:val="36"/>
          <w:szCs w:val="36"/>
        </w:rPr>
        <w:t>Getting Started</w:t>
      </w:r>
      <w:bookmarkEnd w:id="1"/>
    </w:p>
    <w:p w14:paraId="1D52D574" w14:textId="05EE264D" w:rsidR="002F2195" w:rsidRPr="002F2195" w:rsidRDefault="002F2195" w:rsidP="00FB4742">
      <w:pPr>
        <w:tabs>
          <w:tab w:val="left" w:pos="1206"/>
        </w:tabs>
        <w:spacing w:after="0" w:line="360" w:lineRule="auto"/>
        <w:outlineLvl w:val="1"/>
        <w:rPr>
          <w:rFonts w:ascii="Arial" w:hAnsi="Arial" w:cs="Arial"/>
          <w:color w:val="5C5C5C" w:themeColor="accent1" w:themeTint="BF"/>
          <w:sz w:val="24"/>
          <w:szCs w:val="24"/>
          <w:lang w:val="en-ZA"/>
        </w:rPr>
      </w:pPr>
      <w:bookmarkStart w:id="2" w:name="_Toc137040398"/>
      <w:r w:rsidRPr="002F2195">
        <w:rPr>
          <w:rFonts w:ascii="Arial" w:hAnsi="Arial" w:cs="Arial"/>
          <w:color w:val="5C5C5C" w:themeColor="accent1" w:themeTint="BF"/>
          <w:sz w:val="24"/>
          <w:szCs w:val="24"/>
          <w:lang w:val="en-ZA"/>
        </w:rPr>
        <w:t>2.1 Creating an Account</w:t>
      </w:r>
      <w:bookmarkEnd w:id="2"/>
    </w:p>
    <w:p w14:paraId="78BF8C72" w14:textId="0B9F1D11" w:rsidR="009A761B"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get started with Encompass, follow these steps:</w:t>
      </w:r>
    </w:p>
    <w:p w14:paraId="060CCC38" w14:textId="5E8801C0" w:rsidR="009A761B" w:rsidRDefault="009A761B"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07744" behindDoc="0" locked="0" layoutInCell="1" allowOverlap="1" wp14:anchorId="18B872DC" wp14:editId="038906D8">
            <wp:simplePos x="0" y="0"/>
            <wp:positionH relativeFrom="column">
              <wp:posOffset>343535</wp:posOffset>
            </wp:positionH>
            <wp:positionV relativeFrom="paragraph">
              <wp:posOffset>113665</wp:posOffset>
            </wp:positionV>
            <wp:extent cx="3408680" cy="1924050"/>
            <wp:effectExtent l="0" t="0" r="1270" b="0"/>
            <wp:wrapSquare wrapText="bothSides"/>
            <wp:docPr id="34838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680" cy="1924050"/>
                    </a:xfrm>
                    <a:prstGeom prst="rect">
                      <a:avLst/>
                    </a:prstGeom>
                  </pic:spPr>
                </pic:pic>
              </a:graphicData>
            </a:graphic>
            <wp14:sizeRelH relativeFrom="margin">
              <wp14:pctWidth>0</wp14:pctWidth>
            </wp14:sizeRelH>
            <wp14:sizeRelV relativeFrom="margin">
              <wp14:pctHeight>0</wp14:pctHeight>
            </wp14:sizeRelV>
          </wp:anchor>
        </w:drawing>
      </w:r>
    </w:p>
    <w:p w14:paraId="082B357A"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2E9B2818" w14:textId="77777777" w:rsidR="009A761B" w:rsidRDefault="009A761B" w:rsidP="009A761B">
      <w:pPr>
        <w:tabs>
          <w:tab w:val="left" w:pos="540"/>
          <w:tab w:val="left" w:pos="6120"/>
        </w:tabs>
        <w:spacing w:after="0" w:line="360" w:lineRule="auto"/>
        <w:rPr>
          <w:rFonts w:ascii="Arial" w:hAnsi="Arial" w:cs="Arial"/>
          <w:color w:val="5C5C5C" w:themeColor="accent1" w:themeTint="BF"/>
          <w:sz w:val="24"/>
          <w:szCs w:val="24"/>
          <w:lang w:val="en-ZA"/>
        </w:rPr>
      </w:pPr>
    </w:p>
    <w:p w14:paraId="12F3BCC8" w14:textId="1D7F1025" w:rsidR="002F2195" w:rsidRDefault="006314C2" w:rsidP="009A761B">
      <w:pPr>
        <w:tabs>
          <w:tab w:val="left" w:pos="540"/>
          <w:tab w:val="left" w:pos="612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1: </w:t>
      </w:r>
      <w:r w:rsidR="002F2195" w:rsidRPr="002F2195">
        <w:rPr>
          <w:rFonts w:ascii="Arial" w:hAnsi="Arial" w:cs="Arial"/>
          <w:color w:val="5C5C5C" w:themeColor="accent1" w:themeTint="BF"/>
          <w:sz w:val="24"/>
          <w:szCs w:val="24"/>
          <w:lang w:val="en-ZA"/>
        </w:rPr>
        <w:t>On the Encompass homepage, click on "</w:t>
      </w:r>
      <w:r w:rsidR="0033260E">
        <w:rPr>
          <w:rFonts w:ascii="Arial" w:hAnsi="Arial" w:cs="Arial"/>
          <w:color w:val="5C5C5C" w:themeColor="accent1" w:themeTint="BF"/>
          <w:sz w:val="24"/>
          <w:szCs w:val="24"/>
          <w:lang w:val="en-ZA"/>
        </w:rPr>
        <w:t>Sign Up</w:t>
      </w:r>
      <w:r w:rsidR="002F2195" w:rsidRPr="002F2195">
        <w:rPr>
          <w:rFonts w:ascii="Arial" w:hAnsi="Arial" w:cs="Arial"/>
          <w:color w:val="5C5C5C" w:themeColor="accent1" w:themeTint="BF"/>
          <w:sz w:val="24"/>
          <w:szCs w:val="24"/>
          <w:lang w:val="en-ZA"/>
        </w:rPr>
        <w:t>."</w:t>
      </w:r>
    </w:p>
    <w:p w14:paraId="6DD33CB4"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56CE4C1B"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7D865ACA" w14:textId="29A07593"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49A0B77B" w14:textId="64FBA71C" w:rsidR="009A761B" w:rsidRDefault="009A761B" w:rsidP="009C103A">
      <w:pPr>
        <w:tabs>
          <w:tab w:val="left" w:pos="1206"/>
        </w:tabs>
        <w:spacing w:after="0" w:line="360" w:lineRule="auto"/>
        <w:rPr>
          <w:rFonts w:ascii="Arial" w:hAnsi="Arial" w:cs="Arial"/>
          <w:color w:val="5C5C5C" w:themeColor="accent1" w:themeTint="BF"/>
          <w:sz w:val="24"/>
          <w:szCs w:val="24"/>
          <w:lang w:val="en-ZA"/>
        </w:rPr>
      </w:pPr>
      <w:r w:rsidRPr="00BA289F">
        <w:rPr>
          <w:rFonts w:ascii="Arial" w:hAnsi="Arial" w:cs="Arial"/>
          <w:noProof/>
          <w:color w:val="5C5C5C" w:themeColor="accent1" w:themeTint="BF"/>
          <w:sz w:val="24"/>
          <w:szCs w:val="24"/>
          <w:lang w:val="en-ZA"/>
        </w:rPr>
        <w:drawing>
          <wp:anchor distT="0" distB="0" distL="114300" distR="114300" simplePos="0" relativeHeight="251834368" behindDoc="0" locked="0" layoutInCell="1" allowOverlap="1" wp14:anchorId="736C3C37" wp14:editId="2DF4A041">
            <wp:simplePos x="0" y="0"/>
            <wp:positionH relativeFrom="column">
              <wp:posOffset>409575</wp:posOffset>
            </wp:positionH>
            <wp:positionV relativeFrom="paragraph">
              <wp:posOffset>38735</wp:posOffset>
            </wp:positionV>
            <wp:extent cx="3228975" cy="24066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975" cy="2406650"/>
                    </a:xfrm>
                    <a:prstGeom prst="rect">
                      <a:avLst/>
                    </a:prstGeom>
                  </pic:spPr>
                </pic:pic>
              </a:graphicData>
            </a:graphic>
            <wp14:sizeRelH relativeFrom="margin">
              <wp14:pctWidth>0</wp14:pctWidth>
            </wp14:sizeRelH>
            <wp14:sizeRelV relativeFrom="margin">
              <wp14:pctHeight>0</wp14:pctHeight>
            </wp14:sizeRelV>
          </wp:anchor>
        </w:drawing>
      </w:r>
    </w:p>
    <w:p w14:paraId="0E0B564F" w14:textId="2DA78D2E" w:rsidR="009A761B" w:rsidRPr="002F2195" w:rsidRDefault="009A761B" w:rsidP="009C103A">
      <w:pPr>
        <w:tabs>
          <w:tab w:val="left" w:pos="1206"/>
        </w:tabs>
        <w:spacing w:after="0" w:line="360" w:lineRule="auto"/>
        <w:rPr>
          <w:rFonts w:ascii="Arial" w:hAnsi="Arial" w:cs="Arial"/>
          <w:color w:val="5C5C5C" w:themeColor="accent1" w:themeTint="BF"/>
          <w:sz w:val="24"/>
          <w:szCs w:val="24"/>
          <w:lang w:val="en-ZA"/>
        </w:rPr>
      </w:pPr>
    </w:p>
    <w:p w14:paraId="79FD3ECA" w14:textId="6D40F1D8" w:rsidR="009A761B" w:rsidRDefault="009A761B" w:rsidP="009A761B">
      <w:pPr>
        <w:tabs>
          <w:tab w:val="left" w:pos="90"/>
        </w:tabs>
        <w:spacing w:after="0" w:line="360" w:lineRule="auto"/>
        <w:ind w:left="9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r w:rsidR="006314C2">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Fill in the required information, such</w:t>
      </w:r>
      <w:r>
        <w:rPr>
          <w:rFonts w:ascii="Arial" w:hAnsi="Arial" w:cs="Arial"/>
          <w:color w:val="5C5C5C" w:themeColor="accent1" w:themeTint="BF"/>
          <w:sz w:val="24"/>
          <w:szCs w:val="24"/>
          <w:lang w:val="en-ZA"/>
        </w:rPr>
        <w:t xml:space="preserve"> </w:t>
      </w:r>
      <w:r w:rsidR="002F2195" w:rsidRPr="002F2195">
        <w:rPr>
          <w:rFonts w:ascii="Arial" w:hAnsi="Arial" w:cs="Arial"/>
          <w:color w:val="5C5C5C" w:themeColor="accent1" w:themeTint="BF"/>
          <w:sz w:val="24"/>
          <w:szCs w:val="24"/>
          <w:lang w:val="en-ZA"/>
        </w:rPr>
        <w:t xml:space="preserve">as your </w:t>
      </w:r>
      <w:r w:rsidR="00BA289F">
        <w:rPr>
          <w:rFonts w:ascii="Arial" w:hAnsi="Arial" w:cs="Arial"/>
          <w:color w:val="5C5C5C" w:themeColor="accent1" w:themeTint="BF"/>
          <w:sz w:val="24"/>
          <w:szCs w:val="24"/>
          <w:lang w:val="en-ZA"/>
        </w:rPr>
        <w:t xml:space="preserve">name, surname, </w:t>
      </w:r>
      <w:r w:rsidR="00672095">
        <w:rPr>
          <w:rFonts w:ascii="Arial" w:hAnsi="Arial" w:cs="Arial"/>
          <w:color w:val="5C5C5C" w:themeColor="accent1" w:themeTint="BF"/>
          <w:sz w:val="24"/>
          <w:szCs w:val="24"/>
          <w:lang w:val="en-ZA"/>
        </w:rPr>
        <w:t>desired username</w:t>
      </w:r>
      <w:r w:rsidR="002F2195" w:rsidRPr="002F2195">
        <w:rPr>
          <w:rFonts w:ascii="Arial" w:hAnsi="Arial" w:cs="Arial"/>
          <w:color w:val="5C5C5C" w:themeColor="accent1" w:themeTint="BF"/>
          <w:sz w:val="24"/>
          <w:szCs w:val="24"/>
          <w:lang w:val="en-ZA"/>
        </w:rPr>
        <w:t xml:space="preserve">, email address, and </w:t>
      </w:r>
      <w:r w:rsidR="00672095">
        <w:rPr>
          <w:rFonts w:ascii="Arial" w:hAnsi="Arial" w:cs="Arial"/>
          <w:color w:val="5C5C5C" w:themeColor="accent1" w:themeTint="BF"/>
          <w:sz w:val="24"/>
          <w:szCs w:val="24"/>
          <w:lang w:val="en-ZA"/>
        </w:rPr>
        <w:t>password</w:t>
      </w:r>
      <w:r w:rsidR="002F2195" w:rsidRPr="002F2195">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 </w:t>
      </w:r>
    </w:p>
    <w:p w14:paraId="7B3F5CD7"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5D877ECA"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5E75F731"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7B9B82AB" w14:textId="01B1F5C5" w:rsidR="009A761B" w:rsidRDefault="0034334D" w:rsidP="009A761B">
      <w:pPr>
        <w:tabs>
          <w:tab w:val="left" w:pos="90"/>
          <w:tab w:val="left" w:pos="4950"/>
        </w:tabs>
        <w:spacing w:after="0" w:line="360" w:lineRule="auto"/>
        <w:rPr>
          <w:rFonts w:ascii="Arial" w:hAnsi="Arial" w:cs="Arial"/>
          <w:color w:val="5C5C5C" w:themeColor="accent1" w:themeTint="BF"/>
          <w:sz w:val="24"/>
          <w:szCs w:val="24"/>
          <w:lang w:val="en-ZA"/>
        </w:rPr>
      </w:pPr>
      <w:r>
        <w:rPr>
          <w:noProof/>
        </w:rPr>
        <w:lastRenderedPageBreak/>
        <w:drawing>
          <wp:anchor distT="0" distB="0" distL="114300" distR="114300" simplePos="0" relativeHeight="251835392" behindDoc="0" locked="0" layoutInCell="1" allowOverlap="1" wp14:anchorId="6B99B79B" wp14:editId="60047E0D">
            <wp:simplePos x="0" y="0"/>
            <wp:positionH relativeFrom="column">
              <wp:posOffset>354330</wp:posOffset>
            </wp:positionH>
            <wp:positionV relativeFrom="paragraph">
              <wp:posOffset>3810</wp:posOffset>
            </wp:positionV>
            <wp:extent cx="3039745" cy="2257425"/>
            <wp:effectExtent l="0" t="0" r="8255" b="9525"/>
            <wp:wrapSquare wrapText="bothSides"/>
            <wp:docPr id="193934274" name="Picture 19393427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74" name="Picture 193934274" descr="A screenshot of a login fo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9745" cy="2257425"/>
                    </a:xfrm>
                    <a:prstGeom prst="rect">
                      <a:avLst/>
                    </a:prstGeom>
                  </pic:spPr>
                </pic:pic>
              </a:graphicData>
            </a:graphic>
            <wp14:sizeRelH relativeFrom="margin">
              <wp14:pctWidth>0</wp14:pctWidth>
            </wp14:sizeRelH>
            <wp14:sizeRelV relativeFrom="margin">
              <wp14:pctHeight>0</wp14:pctHeight>
            </wp14:sizeRelV>
          </wp:anchor>
        </w:drawing>
      </w:r>
    </w:p>
    <w:p w14:paraId="5589FB27" w14:textId="77777777" w:rsidR="0034334D" w:rsidRDefault="0034334D" w:rsidP="0034334D">
      <w:pPr>
        <w:tabs>
          <w:tab w:val="left" w:pos="90"/>
          <w:tab w:val="left" w:pos="495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b/>
      </w:r>
    </w:p>
    <w:p w14:paraId="0E3B8F9D" w14:textId="051A1AFC" w:rsidR="002F2195" w:rsidRDefault="006314C2" w:rsidP="0034334D">
      <w:pPr>
        <w:tabs>
          <w:tab w:val="left" w:pos="90"/>
          <w:tab w:val="left" w:pos="495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4: </w:t>
      </w:r>
      <w:r w:rsidR="002F2195" w:rsidRPr="002F2195">
        <w:rPr>
          <w:rFonts w:ascii="Arial" w:hAnsi="Arial" w:cs="Arial"/>
          <w:color w:val="5C5C5C" w:themeColor="accent1" w:themeTint="BF"/>
          <w:sz w:val="24"/>
          <w:szCs w:val="24"/>
          <w:lang w:val="en-ZA"/>
        </w:rPr>
        <w:t>Review the terms and conditions, privacy policy, and click "</w:t>
      </w:r>
      <w:r w:rsidR="00F1017D">
        <w:rPr>
          <w:rFonts w:ascii="Arial" w:hAnsi="Arial" w:cs="Arial"/>
          <w:color w:val="5C5C5C" w:themeColor="accent1" w:themeTint="BF"/>
          <w:sz w:val="24"/>
          <w:szCs w:val="24"/>
          <w:lang w:val="en-ZA"/>
        </w:rPr>
        <w:t>Sign</w:t>
      </w:r>
      <w:r w:rsidR="0034334D">
        <w:rPr>
          <w:rFonts w:ascii="Arial" w:hAnsi="Arial" w:cs="Arial"/>
          <w:color w:val="5C5C5C" w:themeColor="accent1" w:themeTint="BF"/>
          <w:sz w:val="24"/>
          <w:szCs w:val="24"/>
          <w:lang w:val="en-ZA"/>
        </w:rPr>
        <w:t xml:space="preserve"> </w:t>
      </w:r>
      <w:r w:rsidR="00F1017D">
        <w:rPr>
          <w:rFonts w:ascii="Arial" w:hAnsi="Arial" w:cs="Arial"/>
          <w:color w:val="5C5C5C" w:themeColor="accent1" w:themeTint="BF"/>
          <w:sz w:val="24"/>
          <w:szCs w:val="24"/>
          <w:lang w:val="en-ZA"/>
        </w:rPr>
        <w:t>Up</w:t>
      </w:r>
      <w:r w:rsidR="002F2195" w:rsidRPr="002F2195">
        <w:rPr>
          <w:rFonts w:ascii="Arial" w:hAnsi="Arial" w:cs="Arial"/>
          <w:color w:val="5C5C5C" w:themeColor="accent1" w:themeTint="BF"/>
          <w:sz w:val="24"/>
          <w:szCs w:val="24"/>
          <w:lang w:val="en-ZA"/>
        </w:rPr>
        <w:t>" to complete the process.</w:t>
      </w:r>
    </w:p>
    <w:p w14:paraId="38702D4C" w14:textId="10CEBB73" w:rsidR="00AE3A5B" w:rsidRDefault="00AE3A5B" w:rsidP="009C103A">
      <w:pPr>
        <w:tabs>
          <w:tab w:val="left" w:pos="1206"/>
        </w:tabs>
        <w:spacing w:after="0" w:line="360" w:lineRule="auto"/>
        <w:rPr>
          <w:rFonts w:ascii="Arial" w:hAnsi="Arial" w:cs="Arial"/>
          <w:color w:val="5C5C5C" w:themeColor="accent1" w:themeTint="BF"/>
          <w:sz w:val="24"/>
          <w:szCs w:val="24"/>
          <w:lang w:val="en-ZA"/>
        </w:rPr>
      </w:pPr>
    </w:p>
    <w:p w14:paraId="195A1101" w14:textId="4F8D27A4" w:rsidR="00F1017D" w:rsidRDefault="009A761B" w:rsidP="00F1017D">
      <w:pPr>
        <w:tabs>
          <w:tab w:val="left" w:pos="1206"/>
        </w:tabs>
        <w:spacing w:after="0" w:line="360" w:lineRule="auto"/>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p>
    <w:p w14:paraId="31EF3E07"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47159BA"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4E3FCE8" w14:textId="4DD80A7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r w:rsidRPr="00F1017D">
        <w:rPr>
          <w:rFonts w:ascii="Arial" w:hAnsi="Arial" w:cs="Arial"/>
          <w:color w:val="5C5C5C" w:themeColor="accent1" w:themeTint="BF"/>
          <w:sz w:val="24"/>
          <w:szCs w:val="24"/>
          <w:lang w:val="en-ZA"/>
        </w:rPr>
        <w:drawing>
          <wp:anchor distT="0" distB="0" distL="114300" distR="114300" simplePos="0" relativeHeight="251836416" behindDoc="0" locked="0" layoutInCell="1" allowOverlap="1" wp14:anchorId="47C1C88B" wp14:editId="57EB5E91">
            <wp:simplePos x="0" y="0"/>
            <wp:positionH relativeFrom="column">
              <wp:posOffset>352425</wp:posOffset>
            </wp:positionH>
            <wp:positionV relativeFrom="paragraph">
              <wp:posOffset>10160</wp:posOffset>
            </wp:positionV>
            <wp:extent cx="2714625" cy="2421890"/>
            <wp:effectExtent l="0" t="0" r="9525" b="0"/>
            <wp:wrapSquare wrapText="bothSides"/>
            <wp:docPr id="193934272" name="Picture 19393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2421890"/>
                    </a:xfrm>
                    <a:prstGeom prst="rect">
                      <a:avLst/>
                    </a:prstGeom>
                  </pic:spPr>
                </pic:pic>
              </a:graphicData>
            </a:graphic>
            <wp14:sizeRelH relativeFrom="margin">
              <wp14:pctWidth>0</wp14:pctWidth>
            </wp14:sizeRelH>
            <wp14:sizeRelV relativeFrom="margin">
              <wp14:pctHeight>0</wp14:pctHeight>
            </wp14:sizeRelV>
          </wp:anchor>
        </w:drawing>
      </w:r>
    </w:p>
    <w:p w14:paraId="3CBDEC43"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63E3A6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0B3C42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3F2FEA58"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4494B01"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31447FA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7CC8D6A" w14:textId="77777777" w:rsidR="0034334D" w:rsidRDefault="0034334D" w:rsidP="0034334D">
      <w:pPr>
        <w:tabs>
          <w:tab w:val="left" w:pos="1206"/>
        </w:tabs>
        <w:spacing w:after="0" w:line="360" w:lineRule="auto"/>
        <w:ind w:firstLine="720"/>
        <w:rPr>
          <w:rFonts w:ascii="Arial" w:hAnsi="Arial" w:cs="Arial"/>
          <w:color w:val="5C5C5C" w:themeColor="accent1" w:themeTint="BF"/>
          <w:sz w:val="24"/>
          <w:szCs w:val="24"/>
          <w:lang w:val="en-ZA"/>
        </w:rPr>
      </w:pPr>
      <w:r w:rsidRPr="009A761B">
        <w:rPr>
          <w:rFonts w:ascii="Arial" w:hAnsi="Arial" w:cs="Arial"/>
          <w:color w:val="5C5C5C" w:themeColor="accent1" w:themeTint="BF"/>
          <w:sz w:val="24"/>
          <w:szCs w:val="24"/>
          <w:lang w:val="en-ZA"/>
        </w:rPr>
        <w:drawing>
          <wp:anchor distT="0" distB="0" distL="114300" distR="114300" simplePos="0" relativeHeight="251837440" behindDoc="0" locked="0" layoutInCell="1" allowOverlap="1" wp14:anchorId="2C859799" wp14:editId="48F47E47">
            <wp:simplePos x="0" y="0"/>
            <wp:positionH relativeFrom="column">
              <wp:posOffset>362198</wp:posOffset>
            </wp:positionH>
            <wp:positionV relativeFrom="paragraph">
              <wp:posOffset>618490</wp:posOffset>
            </wp:positionV>
            <wp:extent cx="2705100" cy="2415762"/>
            <wp:effectExtent l="0" t="0" r="0" b="3810"/>
            <wp:wrapSquare wrapText="bothSides"/>
            <wp:docPr id="193934273" name="Picture 19393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5100" cy="2415762"/>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Step 5: </w:t>
      </w:r>
      <w:r w:rsidR="00715CE2">
        <w:rPr>
          <w:rFonts w:ascii="Arial" w:hAnsi="Arial" w:cs="Arial"/>
          <w:color w:val="5C5C5C" w:themeColor="accent1" w:themeTint="BF"/>
          <w:sz w:val="24"/>
          <w:szCs w:val="24"/>
          <w:lang w:val="en-ZA"/>
        </w:rPr>
        <w:t>A few categories of</w:t>
      </w:r>
    </w:p>
    <w:p w14:paraId="2B5739A0"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interest will show up. Choose the</w:t>
      </w:r>
    </w:p>
    <w:p w14:paraId="7658A50C"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ones that apply to you – you are</w:t>
      </w:r>
    </w:p>
    <w:p w14:paraId="20856F97"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allowed to choose as many as</w:t>
      </w:r>
    </w:p>
    <w:p w14:paraId="62F84640" w14:textId="77777777" w:rsidR="00497693"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you</w:t>
      </w:r>
      <w:r w:rsidR="0034334D">
        <w:rPr>
          <w:rFonts w:ascii="Arial" w:hAnsi="Arial" w:cs="Arial"/>
          <w:color w:val="5C5C5C" w:themeColor="accent1" w:themeTint="BF"/>
          <w:sz w:val="24"/>
          <w:szCs w:val="24"/>
          <w:lang w:val="en-ZA"/>
        </w:rPr>
        <w:t xml:space="preserve"> </w:t>
      </w:r>
      <w:r>
        <w:rPr>
          <w:rFonts w:ascii="Arial" w:hAnsi="Arial" w:cs="Arial"/>
          <w:color w:val="5C5C5C" w:themeColor="accent1" w:themeTint="BF"/>
          <w:sz w:val="24"/>
          <w:szCs w:val="24"/>
          <w:lang w:val="en-ZA"/>
        </w:rPr>
        <w:t xml:space="preserve">desire. </w:t>
      </w:r>
      <w:r w:rsidR="00497693">
        <w:rPr>
          <w:rFonts w:ascii="Arial" w:hAnsi="Arial" w:cs="Arial"/>
          <w:color w:val="5C5C5C" w:themeColor="accent1" w:themeTint="BF"/>
          <w:sz w:val="24"/>
          <w:szCs w:val="24"/>
          <w:lang w:val="en-ZA"/>
        </w:rPr>
        <w:t>Click “Next” when you</w:t>
      </w:r>
    </w:p>
    <w:p w14:paraId="3F0499EF" w14:textId="204A71B1" w:rsidR="00AE3A5B" w:rsidRDefault="00497693"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are happy.</w:t>
      </w:r>
    </w:p>
    <w:p w14:paraId="7AA7420A" w14:textId="724CD41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3643C39" w14:textId="02292C5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E95A752" w14:textId="3A4EC590"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965EFAA" w14:textId="45922C71"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C4E9FE9"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7708E4BA" w14:textId="1302D8DE" w:rsidR="0034334D" w:rsidRDefault="0034334D" w:rsidP="009C103A">
      <w:pPr>
        <w:tabs>
          <w:tab w:val="left" w:pos="1206"/>
        </w:tabs>
        <w:spacing w:after="0" w:line="360" w:lineRule="auto"/>
        <w:rPr>
          <w:rFonts w:ascii="Arial" w:hAnsi="Arial" w:cs="Arial"/>
          <w:color w:val="5C5C5C" w:themeColor="accent1" w:themeTint="BF"/>
          <w:sz w:val="24"/>
          <w:szCs w:val="24"/>
          <w:lang w:val="en-ZA"/>
        </w:rPr>
      </w:pPr>
      <w:r w:rsidRPr="00E47291">
        <w:rPr>
          <w:rFonts w:ascii="Arial" w:hAnsi="Arial" w:cs="Arial"/>
          <w:noProof/>
          <w:color w:val="5C5C5C" w:themeColor="accent1" w:themeTint="BF"/>
          <w:sz w:val="24"/>
          <w:szCs w:val="24"/>
          <w:lang w:val="en-ZA"/>
        </w:rPr>
        <w:lastRenderedPageBreak/>
        <w:drawing>
          <wp:anchor distT="0" distB="0" distL="114300" distR="114300" simplePos="0" relativeHeight="251810816" behindDoc="0" locked="0" layoutInCell="1" allowOverlap="1" wp14:anchorId="6A9F5E39" wp14:editId="6F467837">
            <wp:simplePos x="0" y="0"/>
            <wp:positionH relativeFrom="margin">
              <wp:align>left</wp:align>
            </wp:positionH>
            <wp:positionV relativeFrom="paragraph">
              <wp:posOffset>54303</wp:posOffset>
            </wp:positionV>
            <wp:extent cx="2057400" cy="2399030"/>
            <wp:effectExtent l="0" t="0" r="0" b="1270"/>
            <wp:wrapSquare wrapText="bothSides"/>
            <wp:docPr id="16460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3016"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2399030"/>
                    </a:xfrm>
                    <a:prstGeom prst="rect">
                      <a:avLst/>
                    </a:prstGeom>
                  </pic:spPr>
                </pic:pic>
              </a:graphicData>
            </a:graphic>
            <wp14:sizeRelH relativeFrom="margin">
              <wp14:pctWidth>0</wp14:pctWidth>
            </wp14:sizeRelH>
            <wp14:sizeRelV relativeFrom="margin">
              <wp14:pctHeight>0</wp14:pctHeight>
            </wp14:sizeRelV>
          </wp:anchor>
        </w:drawing>
      </w:r>
    </w:p>
    <w:p w14:paraId="2B27B35E" w14:textId="060D7D33"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ED9DB56"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013BF39" w14:textId="10687951" w:rsidR="00EA6ECF"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6: </w:t>
      </w:r>
      <w:r w:rsidR="00EA6ECF">
        <w:rPr>
          <w:rFonts w:ascii="Arial" w:hAnsi="Arial" w:cs="Arial"/>
          <w:color w:val="5C5C5C" w:themeColor="accent1" w:themeTint="BF"/>
          <w:sz w:val="24"/>
          <w:szCs w:val="24"/>
          <w:lang w:val="en-ZA"/>
        </w:rPr>
        <w:t xml:space="preserve">A few </w:t>
      </w:r>
      <w:r w:rsidR="002C7EDC">
        <w:rPr>
          <w:rFonts w:ascii="Arial" w:hAnsi="Arial" w:cs="Arial"/>
          <w:color w:val="5C5C5C" w:themeColor="accent1" w:themeTint="BF"/>
          <w:sz w:val="24"/>
          <w:szCs w:val="24"/>
          <w:lang w:val="en-ZA"/>
        </w:rPr>
        <w:t>recommended communities</w:t>
      </w:r>
      <w:r w:rsidR="00EA6ECF">
        <w:rPr>
          <w:rFonts w:ascii="Arial" w:hAnsi="Arial" w:cs="Arial"/>
          <w:color w:val="5C5C5C" w:themeColor="accent1" w:themeTint="BF"/>
          <w:sz w:val="24"/>
          <w:szCs w:val="24"/>
          <w:lang w:val="en-ZA"/>
        </w:rPr>
        <w:t xml:space="preserve"> show up</w:t>
      </w:r>
      <w:r w:rsidR="00D150B8">
        <w:rPr>
          <w:rFonts w:ascii="Arial" w:hAnsi="Arial" w:cs="Arial"/>
          <w:color w:val="5C5C5C" w:themeColor="accent1" w:themeTint="BF"/>
          <w:sz w:val="24"/>
          <w:szCs w:val="24"/>
          <w:lang w:val="en-ZA"/>
        </w:rPr>
        <w:t xml:space="preserve">. </w:t>
      </w:r>
      <w:r w:rsidR="002C7EDC">
        <w:rPr>
          <w:rFonts w:ascii="Arial" w:hAnsi="Arial" w:cs="Arial"/>
          <w:color w:val="5C5C5C" w:themeColor="accent1" w:themeTint="BF"/>
          <w:sz w:val="24"/>
          <w:szCs w:val="24"/>
          <w:lang w:val="en-ZA"/>
        </w:rPr>
        <w:t xml:space="preserve">Click on the “+” button </w:t>
      </w:r>
      <w:r w:rsidR="00D150B8">
        <w:rPr>
          <w:rFonts w:ascii="Arial" w:hAnsi="Arial" w:cs="Arial"/>
          <w:color w:val="5C5C5C" w:themeColor="accent1" w:themeTint="BF"/>
          <w:sz w:val="24"/>
          <w:szCs w:val="24"/>
          <w:lang w:val="en-ZA"/>
        </w:rPr>
        <w:t>on the communities you would like to join. When you are satisfied, you must click “Done”</w:t>
      </w:r>
      <w:r w:rsidR="004C06E1">
        <w:rPr>
          <w:rFonts w:ascii="Arial" w:hAnsi="Arial" w:cs="Arial"/>
          <w:color w:val="5C5C5C" w:themeColor="accent1" w:themeTint="BF"/>
          <w:sz w:val="24"/>
          <w:szCs w:val="24"/>
          <w:lang w:val="en-ZA"/>
        </w:rPr>
        <w:t xml:space="preserve">. </w:t>
      </w:r>
    </w:p>
    <w:p w14:paraId="00F984D8"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bookmarkStart w:id="3" w:name="_Toc137040399"/>
    </w:p>
    <w:p w14:paraId="2075F1F8"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45D98391"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441E6D81"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1E014112" w14:textId="449931F5" w:rsidR="002F2195" w:rsidRPr="002F2195" w:rsidRDefault="002F2195" w:rsidP="004C06E1">
      <w:pPr>
        <w:tabs>
          <w:tab w:val="left" w:pos="1206"/>
        </w:tabs>
        <w:spacing w:after="0" w:line="360" w:lineRule="auto"/>
        <w:outlineLvl w:val="1"/>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2.2 Logging In</w:t>
      </w:r>
      <w:bookmarkEnd w:id="3"/>
    </w:p>
    <w:p w14:paraId="312A2183" w14:textId="10C0ACF5" w:rsidR="002F2195" w:rsidRDefault="0034334D"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12864" behindDoc="0" locked="0" layoutInCell="1" allowOverlap="1" wp14:anchorId="669E0B95" wp14:editId="582C97A8">
            <wp:simplePos x="0" y="0"/>
            <wp:positionH relativeFrom="margin">
              <wp:align>left</wp:align>
            </wp:positionH>
            <wp:positionV relativeFrom="paragraph">
              <wp:posOffset>431187</wp:posOffset>
            </wp:positionV>
            <wp:extent cx="3483610" cy="1967230"/>
            <wp:effectExtent l="0" t="0" r="2540" b="0"/>
            <wp:wrapSquare wrapText="bothSides"/>
            <wp:docPr id="2134626482" name="Picture 213462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7049" cy="1968949"/>
                    </a:xfrm>
                    <a:prstGeom prst="rect">
                      <a:avLst/>
                    </a:prstGeom>
                  </pic:spPr>
                </pic:pic>
              </a:graphicData>
            </a:graphic>
            <wp14:sizeRelH relativeFrom="margin">
              <wp14:pctWidth>0</wp14:pctWidth>
            </wp14:sizeRelH>
            <wp14:sizeRelV relativeFrom="margin">
              <wp14:pctHeight>0</wp14:pctHeight>
            </wp14:sizeRelV>
          </wp:anchor>
        </w:drawing>
      </w:r>
      <w:r w:rsidR="002F2195" w:rsidRPr="002F2195">
        <w:rPr>
          <w:rFonts w:ascii="Arial" w:hAnsi="Arial" w:cs="Arial"/>
          <w:color w:val="5C5C5C" w:themeColor="accent1" w:themeTint="BF"/>
          <w:sz w:val="24"/>
          <w:szCs w:val="24"/>
          <w:lang w:val="en-ZA"/>
        </w:rPr>
        <w:t>To log in to your Encompass account, follow these steps:</w:t>
      </w:r>
    </w:p>
    <w:p w14:paraId="711D920A"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6A926CF"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E8B7D22"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8F9ED35" w14:textId="2E82AD86"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w:t>
      </w:r>
      <w:r w:rsidR="0034334D">
        <w:rPr>
          <w:rFonts w:ascii="Arial" w:hAnsi="Arial" w:cs="Arial"/>
          <w:color w:val="5C5C5C" w:themeColor="accent1" w:themeTint="BF"/>
          <w:sz w:val="24"/>
          <w:szCs w:val="24"/>
          <w:lang w:val="en-ZA"/>
        </w:rPr>
        <w:t>t</w:t>
      </w:r>
      <w:r>
        <w:rPr>
          <w:rFonts w:ascii="Arial" w:hAnsi="Arial" w:cs="Arial"/>
          <w:color w:val="5C5C5C" w:themeColor="accent1" w:themeTint="BF"/>
          <w:sz w:val="24"/>
          <w:szCs w:val="24"/>
          <w:lang w:val="en-ZA"/>
        </w:rPr>
        <w:t xml:space="preserve">ep 1: </w:t>
      </w:r>
      <w:r w:rsidR="002F2195" w:rsidRPr="002F2195">
        <w:rPr>
          <w:rFonts w:ascii="Arial" w:hAnsi="Arial" w:cs="Arial"/>
          <w:color w:val="5C5C5C" w:themeColor="accent1" w:themeTint="BF"/>
          <w:sz w:val="24"/>
          <w:szCs w:val="24"/>
          <w:lang w:val="en-ZA"/>
        </w:rPr>
        <w:t>On the Encompass homepage, click on "Log In."</w:t>
      </w:r>
    </w:p>
    <w:p w14:paraId="770DC824" w14:textId="6B1B2124"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p>
    <w:p w14:paraId="0330EDB0" w14:textId="46CEB68F"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38B76DDB" w14:textId="23292523"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695A99C" w14:textId="2B071F19"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1221BBD8" w14:textId="31C193A4"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525F2412" w14:textId="71E67E42"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4ED399F" w14:textId="30673F8B"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6B3D4785" w14:textId="77777777"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D216F7D" w14:textId="453D9EFA" w:rsidR="0034334D" w:rsidRDefault="0034334D" w:rsidP="00857274">
      <w:pPr>
        <w:tabs>
          <w:tab w:val="left" w:pos="1206"/>
        </w:tabs>
        <w:spacing w:after="0" w:line="360" w:lineRule="auto"/>
        <w:rPr>
          <w:rFonts w:ascii="Arial" w:hAnsi="Arial" w:cs="Arial"/>
          <w:color w:val="5C5C5C" w:themeColor="accent1" w:themeTint="BF"/>
          <w:sz w:val="24"/>
          <w:szCs w:val="24"/>
          <w:lang w:val="en-ZA"/>
        </w:rPr>
      </w:pPr>
      <w:r w:rsidRPr="00F05B0B">
        <w:rPr>
          <w:rFonts w:ascii="Arial" w:hAnsi="Arial" w:cs="Arial"/>
          <w:noProof/>
          <w:color w:val="5C5C5C" w:themeColor="accent1" w:themeTint="BF"/>
          <w:sz w:val="24"/>
          <w:szCs w:val="24"/>
          <w:lang w:val="en-ZA"/>
        </w:rPr>
        <w:lastRenderedPageBreak/>
        <w:drawing>
          <wp:anchor distT="0" distB="0" distL="114300" distR="114300" simplePos="0" relativeHeight="251813888" behindDoc="0" locked="0" layoutInCell="1" allowOverlap="1" wp14:anchorId="79CEE78D" wp14:editId="37D262BA">
            <wp:simplePos x="0" y="0"/>
            <wp:positionH relativeFrom="margin">
              <wp:posOffset>2585085</wp:posOffset>
            </wp:positionH>
            <wp:positionV relativeFrom="paragraph">
              <wp:posOffset>5080</wp:posOffset>
            </wp:positionV>
            <wp:extent cx="3420745" cy="2416810"/>
            <wp:effectExtent l="0" t="0" r="8255" b="2540"/>
            <wp:wrapSquare wrapText="bothSides"/>
            <wp:docPr id="1592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4661" name=""/>
                    <pic:cNvPicPr/>
                  </pic:nvPicPr>
                  <pic:blipFill>
                    <a:blip r:embed="rId20">
                      <a:extLst>
                        <a:ext uri="{28A0092B-C50C-407E-A947-70E740481C1C}">
                          <a14:useLocalDpi xmlns:a14="http://schemas.microsoft.com/office/drawing/2010/main" val="0"/>
                        </a:ext>
                      </a:extLst>
                    </a:blip>
                    <a:stretch>
                      <a:fillRect/>
                    </a:stretch>
                  </pic:blipFill>
                  <pic:spPr>
                    <a:xfrm>
                      <a:off x="0" y="0"/>
                      <a:ext cx="3420745" cy="2416810"/>
                    </a:xfrm>
                    <a:prstGeom prst="rect">
                      <a:avLst/>
                    </a:prstGeom>
                  </pic:spPr>
                </pic:pic>
              </a:graphicData>
            </a:graphic>
            <wp14:sizeRelH relativeFrom="margin">
              <wp14:pctWidth>0</wp14:pctWidth>
            </wp14:sizeRelH>
            <wp14:sizeRelV relativeFrom="margin">
              <wp14:pctHeight>0</wp14:pctHeight>
            </wp14:sizeRelV>
          </wp:anchor>
        </w:drawing>
      </w:r>
    </w:p>
    <w:p w14:paraId="6F631029" w14:textId="77777777"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689B97B" w14:textId="1D223AFC" w:rsidR="001308DE"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Enter your registered email address and password.</w:t>
      </w:r>
    </w:p>
    <w:p w14:paraId="6F569352" w14:textId="6F3D835C"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3: </w:t>
      </w:r>
      <w:r w:rsidR="002F2195" w:rsidRPr="002F2195">
        <w:rPr>
          <w:rFonts w:ascii="Arial" w:hAnsi="Arial" w:cs="Arial"/>
          <w:color w:val="5C5C5C" w:themeColor="accent1" w:themeTint="BF"/>
          <w:sz w:val="24"/>
          <w:szCs w:val="24"/>
          <w:lang w:val="en-ZA"/>
        </w:rPr>
        <w:t>Click "Log In" to access your Encompass account dashboard.</w:t>
      </w:r>
    </w:p>
    <w:p w14:paraId="675EAC7E" w14:textId="76E26246" w:rsidR="002F2195" w:rsidRDefault="002F2195" w:rsidP="002F2195">
      <w:pPr>
        <w:tabs>
          <w:tab w:val="left" w:pos="1206"/>
        </w:tabs>
        <w:spacing w:after="0" w:line="360" w:lineRule="auto"/>
        <w:rPr>
          <w:rFonts w:ascii="Arial" w:hAnsi="Arial" w:cs="Arial"/>
          <w:color w:val="5C5C5C" w:themeColor="accent1" w:themeTint="BF"/>
          <w:sz w:val="24"/>
          <w:szCs w:val="24"/>
          <w:lang w:val="en-ZA"/>
        </w:rPr>
      </w:pPr>
    </w:p>
    <w:p w14:paraId="315FC28D" w14:textId="77777777" w:rsidR="0034334D" w:rsidRDefault="0034334D" w:rsidP="002F2195">
      <w:pPr>
        <w:tabs>
          <w:tab w:val="left" w:pos="1206"/>
        </w:tabs>
        <w:spacing w:after="0" w:line="360" w:lineRule="auto"/>
        <w:rPr>
          <w:rFonts w:ascii="Arial" w:hAnsi="Arial" w:cs="Arial"/>
          <w:color w:val="5C5C5C" w:themeColor="accent1" w:themeTint="BF"/>
          <w:sz w:val="24"/>
          <w:szCs w:val="24"/>
          <w:lang w:val="en-ZA"/>
        </w:rPr>
      </w:pPr>
    </w:p>
    <w:p w14:paraId="338915B7" w14:textId="77777777" w:rsidR="0034334D" w:rsidRDefault="0034334D" w:rsidP="002F2195">
      <w:pPr>
        <w:tabs>
          <w:tab w:val="left" w:pos="1206"/>
        </w:tabs>
        <w:spacing w:after="0" w:line="360" w:lineRule="auto"/>
        <w:rPr>
          <w:rFonts w:ascii="Arial" w:hAnsi="Arial" w:cs="Arial"/>
          <w:color w:val="5C5C5C" w:themeColor="accent1" w:themeTint="BF"/>
          <w:sz w:val="24"/>
          <w:szCs w:val="24"/>
          <w:lang w:val="en-ZA"/>
        </w:rPr>
      </w:pPr>
    </w:p>
    <w:p w14:paraId="0ED8D3E7" w14:textId="77777777" w:rsidR="0034334D" w:rsidRDefault="0034334D" w:rsidP="002F2195">
      <w:pPr>
        <w:tabs>
          <w:tab w:val="left" w:pos="1206"/>
        </w:tabs>
        <w:spacing w:after="0" w:line="360" w:lineRule="auto"/>
        <w:rPr>
          <w:rFonts w:ascii="Arial" w:hAnsi="Arial" w:cs="Arial"/>
          <w:color w:val="5C5C5C" w:themeColor="accent1" w:themeTint="BF"/>
          <w:sz w:val="24"/>
          <w:szCs w:val="24"/>
          <w:lang w:val="en-ZA"/>
        </w:rPr>
      </w:pPr>
    </w:p>
    <w:p w14:paraId="4B2BEB03" w14:textId="77777777" w:rsidR="0034334D" w:rsidRPr="002F2195" w:rsidRDefault="0034334D" w:rsidP="002F2195">
      <w:pPr>
        <w:tabs>
          <w:tab w:val="left" w:pos="1206"/>
        </w:tabs>
        <w:spacing w:after="0" w:line="360" w:lineRule="auto"/>
        <w:rPr>
          <w:rFonts w:ascii="Arial" w:hAnsi="Arial" w:cs="Arial"/>
          <w:color w:val="5C5C5C" w:themeColor="accent1" w:themeTint="BF"/>
          <w:sz w:val="24"/>
          <w:szCs w:val="24"/>
          <w:lang w:val="en-ZA"/>
        </w:rPr>
      </w:pPr>
    </w:p>
    <w:p w14:paraId="4FC7477E" w14:textId="2E3AFF74" w:rsidR="004F254B"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4" w:name="_Toc137040400"/>
      <w:r w:rsidRPr="00322ABF">
        <w:rPr>
          <w:rFonts w:ascii="Arial" w:hAnsi="Arial" w:cs="Arial"/>
          <w:b/>
          <w:bCs/>
          <w:color w:val="3B3B3B" w:themeColor="accent1" w:themeTint="E6"/>
          <w:sz w:val="36"/>
          <w:szCs w:val="36"/>
        </w:rPr>
        <w:t>Profile Management</w:t>
      </w:r>
      <w:bookmarkEnd w:id="4"/>
    </w:p>
    <w:p w14:paraId="38ECE152" w14:textId="0D12D858" w:rsidR="001308DE" w:rsidRDefault="00D02BD9"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5" w:name="_Toc137040401"/>
      <w:r>
        <w:rPr>
          <w:rFonts w:ascii="Arial" w:hAnsi="Arial" w:cs="Arial"/>
          <w:color w:val="5C5C5C" w:themeColor="accent1" w:themeTint="BF"/>
          <w:sz w:val="24"/>
          <w:szCs w:val="24"/>
          <w:lang w:val="en-ZA"/>
        </w:rPr>
        <w:t>3.1</w:t>
      </w:r>
      <w:r w:rsidR="00B50A1F">
        <w:rPr>
          <w:rFonts w:ascii="Arial" w:hAnsi="Arial" w:cs="Arial"/>
          <w:color w:val="5C5C5C" w:themeColor="accent1" w:themeTint="BF"/>
          <w:sz w:val="24"/>
          <w:szCs w:val="24"/>
          <w:lang w:val="en-ZA"/>
        </w:rPr>
        <w:t xml:space="preserve"> Editing Your Profile</w:t>
      </w:r>
      <w:bookmarkEnd w:id="5"/>
    </w:p>
    <w:p w14:paraId="1B14B94E" w14:textId="1BD40ED5"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Your Encompass profile allows you to showcase your interests and personality. To edit your profile, follow these steps:</w:t>
      </w:r>
    </w:p>
    <w:p w14:paraId="701FBDC1" w14:textId="72F5144C" w:rsidR="00497693" w:rsidRDefault="00497693"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634A7FD" w14:textId="428B8ADB" w:rsidR="0015007E" w:rsidRDefault="00497693"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0512" behindDoc="0" locked="0" layoutInCell="1" allowOverlap="1" wp14:anchorId="7E5AD2B7" wp14:editId="02231625">
                <wp:simplePos x="0" y="0"/>
                <wp:positionH relativeFrom="margin">
                  <wp:posOffset>143301</wp:posOffset>
                </wp:positionH>
                <wp:positionV relativeFrom="paragraph">
                  <wp:posOffset>1227653</wp:posOffset>
                </wp:positionV>
                <wp:extent cx="481027" cy="601525"/>
                <wp:effectExtent l="171450" t="38100" r="14605" b="27305"/>
                <wp:wrapNone/>
                <wp:docPr id="193934275" name="Connector: Curved 193934275"/>
                <wp:cNvGraphicFramePr/>
                <a:graphic xmlns:a="http://schemas.openxmlformats.org/drawingml/2006/main">
                  <a:graphicData uri="http://schemas.microsoft.com/office/word/2010/wordprocessingShape">
                    <wps:wsp>
                      <wps:cNvCnPr/>
                      <wps:spPr>
                        <a:xfrm flipH="1" flipV="1">
                          <a:off x="0" y="0"/>
                          <a:ext cx="481027" cy="601525"/>
                        </a:xfrm>
                        <a:prstGeom prst="curvedConnector3">
                          <a:avLst>
                            <a:gd name="adj1" fmla="val 129497"/>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35901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3934275" o:spid="_x0000_s1026" type="#_x0000_t38" style="position:absolute;margin-left:11.3pt;margin-top:96.65pt;width:37.9pt;height:47.35pt;flip:x 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" adj="27971" strokecolor="#00b050" strokeweight="2.25pt">
                <v:stroke endarrow="block"/>
                <w10:wrap anchorx="margin"/>
              </v:shape>
            </w:pict>
          </mc:Fallback>
        </mc:AlternateContent>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16960" behindDoc="0" locked="0" layoutInCell="1" allowOverlap="1" wp14:anchorId="736CC473" wp14:editId="3F59068C">
                <wp:simplePos x="0" y="0"/>
                <wp:positionH relativeFrom="column">
                  <wp:posOffset>180975</wp:posOffset>
                </wp:positionH>
                <wp:positionV relativeFrom="paragraph">
                  <wp:posOffset>1000760</wp:posOffset>
                </wp:positionV>
                <wp:extent cx="314325" cy="266700"/>
                <wp:effectExtent l="19050" t="19050" r="28575" b="19050"/>
                <wp:wrapNone/>
                <wp:docPr id="2" name="Oval 2"/>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BE3340" id="Oval 2" o:spid="_x0000_s1026" style="position:absolute;margin-left:14.25pt;margin-top:78.8pt;width:24.75pt;height:2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" filled="f" strokecolor="#00b050" strokeweight="2.25pt"/>
            </w:pict>
          </mc:Fallback>
        </mc:AlternateContent>
      </w:r>
      <w:r w:rsidRPr="00497693">
        <w:rPr>
          <w:rFonts w:ascii="Arial" w:hAnsi="Arial" w:cs="Arial"/>
          <w:noProof/>
          <w:color w:val="5C5C5C" w:themeColor="accent1" w:themeTint="BF"/>
          <w:sz w:val="24"/>
          <w:szCs w:val="24"/>
          <w:lang w:val="en-ZA"/>
        </w:rPr>
        <mc:AlternateContent>
          <mc:Choice Requires="wps">
            <w:drawing>
              <wp:anchor distT="45720" distB="45720" distL="114300" distR="114300" simplePos="0" relativeHeight="251839488" behindDoc="0" locked="0" layoutInCell="1" allowOverlap="1" wp14:anchorId="5F6F68CB" wp14:editId="7F635987">
                <wp:simplePos x="0" y="0"/>
                <wp:positionH relativeFrom="column">
                  <wp:posOffset>619125</wp:posOffset>
                </wp:positionH>
                <wp:positionV relativeFrom="paragraph">
                  <wp:posOffset>1448435</wp:posOffset>
                </wp:positionV>
                <wp:extent cx="2600325" cy="923925"/>
                <wp:effectExtent l="19050" t="1905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23925"/>
                        </a:xfrm>
                        <a:prstGeom prst="rect">
                          <a:avLst/>
                        </a:prstGeom>
                        <a:noFill/>
                        <a:ln w="28575">
                          <a:solidFill>
                            <a:srgbClr val="00B050"/>
                          </a:solidFill>
                          <a:miter lim="800000"/>
                          <a:headEnd/>
                          <a:tailEnd/>
                        </a:ln>
                      </wps:spPr>
                      <wps:txbx>
                        <w:txbxContent>
                          <w:p w14:paraId="2D8E98DC" w14:textId="5940FA3E"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 xml:space="preserve">Step 1: Navigate to your profile page by clicking on </w:t>
                            </w:r>
                            <w:r>
                              <w:rPr>
                                <w:rFonts w:ascii="Arial" w:hAnsi="Arial" w:cs="Arial"/>
                                <w:color w:val="5C5C5C" w:themeColor="accent1" w:themeTint="BF"/>
                                <w:sz w:val="24"/>
                                <w:szCs w:val="24"/>
                                <w:lang w:val="en-ZA"/>
                              </w:rPr>
                              <w:t>your profile tab on the navigation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6F68CB" id="_x0000_t202" coordsize="21600,21600" o:spt="202" path="m,l,21600r21600,l21600,xe">
                <v:stroke joinstyle="miter"/>
                <v:path gradientshapeok="t" o:connecttype="rect"/>
              </v:shapetype>
              <v:shape id="Text Box 2" o:spid="_x0000_s1028" type="#_x0000_t202" style="position:absolute;left:0;text-align:left;margin-left:48.75pt;margin-top:114.05pt;width:204.75pt;height:72.7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" filled="f" strokecolor="#00b050" strokeweight="2.25pt">
                <v:textbox>
                  <w:txbxContent>
                    <w:p w14:paraId="2D8E98DC" w14:textId="5940FA3E"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 xml:space="preserve">Step 1: Navigate to your profile page by clicking on </w:t>
                      </w:r>
                      <w:r>
                        <w:rPr>
                          <w:rFonts w:ascii="Arial" w:hAnsi="Arial" w:cs="Arial"/>
                          <w:color w:val="5C5C5C" w:themeColor="accent1" w:themeTint="BF"/>
                          <w:sz w:val="24"/>
                          <w:szCs w:val="24"/>
                          <w:lang w:val="en-ZA"/>
                        </w:rPr>
                        <w:t>your profile tab on the navigation bar.</w:t>
                      </w:r>
                    </w:p>
                  </w:txbxContent>
                </v:textbox>
              </v:shape>
            </w:pict>
          </mc:Fallback>
        </mc:AlternateContent>
      </w:r>
      <w:r w:rsidR="0015007E" w:rsidRPr="0015007E">
        <w:rPr>
          <w:rFonts w:ascii="Arial" w:hAnsi="Arial" w:cs="Arial"/>
          <w:color w:val="5C5C5C" w:themeColor="accent1" w:themeTint="BF"/>
          <w:sz w:val="24"/>
          <w:szCs w:val="24"/>
          <w:lang w:val="en-ZA"/>
        </w:rPr>
        <w:drawing>
          <wp:inline distT="0" distB="0" distL="0" distR="0" wp14:anchorId="75250641" wp14:editId="7219CD36">
            <wp:extent cx="5513583" cy="24669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1"/>
                    <a:stretch>
                      <a:fillRect/>
                    </a:stretch>
                  </pic:blipFill>
                  <pic:spPr>
                    <a:xfrm>
                      <a:off x="0" y="0"/>
                      <a:ext cx="5550181" cy="2483350"/>
                    </a:xfrm>
                    <a:prstGeom prst="rect">
                      <a:avLst/>
                    </a:prstGeom>
                  </pic:spPr>
                </pic:pic>
              </a:graphicData>
            </a:graphic>
          </wp:inline>
        </w:drawing>
      </w:r>
    </w:p>
    <w:p w14:paraId="450C73C2" w14:textId="1FDFA550" w:rsidR="00857274" w:rsidRDefault="00497693" w:rsidP="00857274">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mc:AlternateContent>
          <mc:Choice Requires="wps">
            <w:drawing>
              <wp:anchor distT="0" distB="0" distL="114300" distR="114300" simplePos="0" relativeHeight="251844608" behindDoc="0" locked="0" layoutInCell="1" allowOverlap="1" wp14:anchorId="7295A9D1" wp14:editId="6009CA1B">
                <wp:simplePos x="0" y="0"/>
                <wp:positionH relativeFrom="margin">
                  <wp:posOffset>3348554</wp:posOffset>
                </wp:positionH>
                <wp:positionV relativeFrom="paragraph">
                  <wp:posOffset>1116670</wp:posOffset>
                </wp:positionV>
                <wp:extent cx="1126812" cy="435591"/>
                <wp:effectExtent l="0" t="76200" r="0" b="22225"/>
                <wp:wrapNone/>
                <wp:docPr id="193934277" name="Connector: Curved 193934277"/>
                <wp:cNvGraphicFramePr/>
                <a:graphic xmlns:a="http://schemas.openxmlformats.org/drawingml/2006/main">
                  <a:graphicData uri="http://schemas.microsoft.com/office/word/2010/wordprocessingShape">
                    <wps:wsp>
                      <wps:cNvCnPr/>
                      <wps:spPr>
                        <a:xfrm flipV="1">
                          <a:off x="0" y="0"/>
                          <a:ext cx="1126812" cy="435591"/>
                        </a:xfrm>
                        <a:prstGeom prst="curvedConnector3">
                          <a:avLst>
                            <a:gd name="adj1" fmla="val 25826"/>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991A1" id="Connector: Curved 193934277" o:spid="_x0000_s1026" type="#_x0000_t38" style="position:absolute;margin-left:263.65pt;margin-top:87.95pt;width:88.75pt;height:34.3pt;flip: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" adj="5578" strokecolor="#00b050" strokeweight="2.25pt">
                <v:stroke endarrow="block"/>
                <w10:wrap anchorx="margin"/>
              </v:shape>
            </w:pict>
          </mc:Fallback>
        </mc:AlternateContent>
      </w:r>
      <w:r w:rsidRPr="00497693">
        <w:rPr>
          <w:rFonts w:ascii="Arial" w:hAnsi="Arial" w:cs="Arial"/>
          <w:noProof/>
          <w:color w:val="5C5C5C" w:themeColor="accent1" w:themeTint="BF"/>
          <w:sz w:val="24"/>
          <w:szCs w:val="24"/>
          <w:lang w:val="en-ZA"/>
        </w:rPr>
        <mc:AlternateContent>
          <mc:Choice Requires="wps">
            <w:drawing>
              <wp:anchor distT="45720" distB="45720" distL="114300" distR="114300" simplePos="0" relativeHeight="251842560" behindDoc="0" locked="0" layoutInCell="1" allowOverlap="1" wp14:anchorId="7382553E" wp14:editId="333A3D96">
                <wp:simplePos x="0" y="0"/>
                <wp:positionH relativeFrom="column">
                  <wp:posOffset>1275705</wp:posOffset>
                </wp:positionH>
                <wp:positionV relativeFrom="paragraph">
                  <wp:posOffset>1053551</wp:posOffset>
                </wp:positionV>
                <wp:extent cx="2074460" cy="696036"/>
                <wp:effectExtent l="19050" t="19050" r="21590" b="27940"/>
                <wp:wrapNone/>
                <wp:docPr id="193934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460" cy="696036"/>
                        </a:xfrm>
                        <a:prstGeom prst="rect">
                          <a:avLst/>
                        </a:prstGeom>
                        <a:noFill/>
                        <a:ln w="28575">
                          <a:solidFill>
                            <a:srgbClr val="00B050"/>
                          </a:solidFill>
                          <a:miter lim="800000"/>
                          <a:headEnd/>
                          <a:tailEnd/>
                        </a:ln>
                      </wps:spPr>
                      <wps:txbx>
                        <w:txbxContent>
                          <w:p w14:paraId="179E688A" w14:textId="4A515198"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2553E" id="_x0000_s1029" type="#_x0000_t202" style="position:absolute;left:0;text-align:left;margin-left:100.45pt;margin-top:82.95pt;width:163.35pt;height:54.8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" filled="f" strokecolor="#00b050" strokeweight="2.25pt">
                <v:textbox>
                  <w:txbxContent>
                    <w:p w14:paraId="179E688A" w14:textId="4A515198"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txbxContent>
                </v:textbox>
              </v:shape>
            </w:pict>
          </mc:Fallback>
        </mc:AlternateContent>
      </w:r>
      <w:r w:rsidR="0015007E">
        <w:rPr>
          <w:rFonts w:ascii="Arial" w:hAnsi="Arial" w:cs="Arial"/>
          <w:noProof/>
          <w:color w:val="5C5C5C" w:themeColor="accent1" w:themeTint="BF"/>
          <w:sz w:val="24"/>
          <w:szCs w:val="24"/>
          <w:lang w:val="en-ZA"/>
        </w:rPr>
        <mc:AlternateContent>
          <mc:Choice Requires="wps">
            <w:drawing>
              <wp:anchor distT="0" distB="0" distL="114300" distR="114300" simplePos="0" relativeHeight="251819008" behindDoc="0" locked="0" layoutInCell="1" allowOverlap="1" wp14:anchorId="3E5EF920" wp14:editId="228B77E6">
                <wp:simplePos x="0" y="0"/>
                <wp:positionH relativeFrom="column">
                  <wp:posOffset>4471873</wp:posOffset>
                </wp:positionH>
                <wp:positionV relativeFrom="paragraph">
                  <wp:posOffset>969010</wp:posOffset>
                </wp:positionV>
                <wp:extent cx="314325" cy="26670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83A2A" id="Oval 7" o:spid="_x0000_s1026" style="position:absolute;margin-left:352.1pt;margin-top:76.3pt;width:24.75pt;height:2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" filled="f" strokecolor="#00b050" strokeweight="2.25pt"/>
            </w:pict>
          </mc:Fallback>
        </mc:AlternateContent>
      </w:r>
      <w:r w:rsidR="0015007E" w:rsidRPr="0015007E">
        <w:rPr>
          <w:rFonts w:ascii="Arial" w:hAnsi="Arial" w:cs="Arial"/>
          <w:color w:val="5C5C5C" w:themeColor="accent1" w:themeTint="BF"/>
          <w:sz w:val="24"/>
          <w:szCs w:val="24"/>
          <w:lang w:val="en-ZA"/>
        </w:rPr>
        <w:drawing>
          <wp:inline distT="0" distB="0" distL="0" distR="0" wp14:anchorId="0DE6E76A" wp14:editId="119B9F0A">
            <wp:extent cx="4462272" cy="19965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30" cy="2010700"/>
                    </a:xfrm>
                    <a:prstGeom prst="rect">
                      <a:avLst/>
                    </a:prstGeom>
                  </pic:spPr>
                </pic:pic>
              </a:graphicData>
            </a:graphic>
          </wp:inline>
        </w:drawing>
      </w:r>
    </w:p>
    <w:p w14:paraId="3540C8F7" w14:textId="54003999"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drawing>
          <wp:anchor distT="0" distB="0" distL="114300" distR="114300" simplePos="0" relativeHeight="251845632" behindDoc="0" locked="0" layoutInCell="1" allowOverlap="1" wp14:anchorId="095C2BD6" wp14:editId="605C7CA6">
            <wp:simplePos x="0" y="0"/>
            <wp:positionH relativeFrom="column">
              <wp:posOffset>3227623</wp:posOffset>
            </wp:positionH>
            <wp:positionV relativeFrom="paragraph">
              <wp:posOffset>200688</wp:posOffset>
            </wp:positionV>
            <wp:extent cx="2526030" cy="257492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6030" cy="2574925"/>
                    </a:xfrm>
                    <a:prstGeom prst="rect">
                      <a:avLst/>
                    </a:prstGeom>
                  </pic:spPr>
                </pic:pic>
              </a:graphicData>
            </a:graphic>
          </wp:anchor>
        </w:drawing>
      </w:r>
      <w:r w:rsidR="0063016A">
        <w:rPr>
          <w:rFonts w:ascii="Arial" w:hAnsi="Arial" w:cs="Arial"/>
          <w:color w:val="5C5C5C" w:themeColor="accent1" w:themeTint="BF"/>
          <w:sz w:val="24"/>
          <w:szCs w:val="24"/>
          <w:lang w:val="en-ZA"/>
        </w:rPr>
        <w:tab/>
      </w:r>
    </w:p>
    <w:p w14:paraId="1A897387" w14:textId="49D48514" w:rsidR="0015007E" w:rsidRDefault="0015007E"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9B3DB44" w14:textId="77777777"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0B50CCA" w14:textId="77777777" w:rsidR="00FD0C31"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586ED59" w14:textId="77777777"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3D0119D" w14:textId="5B00BD46" w:rsidR="0015007E" w:rsidRDefault="00253BC8"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3: Update your profile picture, bio, and any other desired information.</w:t>
      </w:r>
    </w:p>
    <w:p w14:paraId="3BB744A4" w14:textId="2E0FEFB0"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36BC6FD" w14:textId="7AC33F94"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1B7A041" w14:textId="0B9292C4" w:rsidR="00497693"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7680" behindDoc="0" locked="0" layoutInCell="1" allowOverlap="1" wp14:anchorId="0F0AF7D9" wp14:editId="439E7F4B">
                <wp:simplePos x="0" y="0"/>
                <wp:positionH relativeFrom="column">
                  <wp:posOffset>3915106</wp:posOffset>
                </wp:positionH>
                <wp:positionV relativeFrom="paragraph">
                  <wp:posOffset>86885</wp:posOffset>
                </wp:positionV>
                <wp:extent cx="1187958" cy="310109"/>
                <wp:effectExtent l="19050" t="19050" r="12700" b="13970"/>
                <wp:wrapNone/>
                <wp:docPr id="30" name="Oval 30"/>
                <wp:cNvGraphicFramePr/>
                <a:graphic xmlns:a="http://schemas.openxmlformats.org/drawingml/2006/main">
                  <a:graphicData uri="http://schemas.microsoft.com/office/word/2010/wordprocessingShape">
                    <wps:wsp>
                      <wps:cNvSpPr/>
                      <wps:spPr>
                        <a:xfrm>
                          <a:off x="0" y="0"/>
                          <a:ext cx="1187958" cy="310109"/>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66349" id="Oval 30" o:spid="_x0000_s1026" style="position:absolute;margin-left:308.3pt;margin-top:6.85pt;width:93.55pt;height:24.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" filled="f" strokecolor="#00b050" strokeweight="2.25pt"/>
            </w:pict>
          </mc:Fallback>
        </mc:AlternateContent>
      </w:r>
    </w:p>
    <w:p w14:paraId="0D000A4B" w14:textId="7C094B16"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13A47175" w14:textId="1CC7C4DA" w:rsidR="00497693" w:rsidRPr="0063016A"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drawing>
          <wp:anchor distT="0" distB="0" distL="114300" distR="114300" simplePos="0" relativeHeight="251846656" behindDoc="0" locked="0" layoutInCell="1" allowOverlap="1" wp14:anchorId="3DD13E9E" wp14:editId="7965A7DE">
            <wp:simplePos x="0" y="0"/>
            <wp:positionH relativeFrom="column">
              <wp:posOffset>566769</wp:posOffset>
            </wp:positionH>
            <wp:positionV relativeFrom="paragraph">
              <wp:posOffset>33020</wp:posOffset>
            </wp:positionV>
            <wp:extent cx="2465070" cy="2231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65070" cy="2231390"/>
                    </a:xfrm>
                    <a:prstGeom prst="rect">
                      <a:avLst/>
                    </a:prstGeom>
                  </pic:spPr>
                </pic:pic>
              </a:graphicData>
            </a:graphic>
          </wp:anchor>
        </w:drawing>
      </w:r>
    </w:p>
    <w:p w14:paraId="024F86EA" w14:textId="3FD656AB"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978090F" w14:textId="41D7DA07" w:rsidR="00FD0C31" w:rsidRPr="00FD0C31" w:rsidRDefault="00FD0C31" w:rsidP="00FD0C31">
      <w:pPr>
        <w:tabs>
          <w:tab w:val="left" w:pos="1206"/>
        </w:tabs>
        <w:spacing w:after="0" w:line="360" w:lineRule="auto"/>
        <w:rPr>
          <w:rFonts w:ascii="Arial" w:hAnsi="Arial" w:cs="Arial"/>
          <w:color w:val="5C5C5C" w:themeColor="accent1" w:themeTint="BF"/>
          <w:sz w:val="24"/>
          <w:szCs w:val="24"/>
          <w:lang w:val="en-ZA"/>
        </w:rPr>
      </w:pPr>
    </w:p>
    <w:p w14:paraId="2FD100E4" w14:textId="041A2AA9" w:rsidR="006314C2"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4: Click on the "Save" button to save your changes.</w:t>
      </w:r>
    </w:p>
    <w:p w14:paraId="7BE60C15" w14:textId="77777777"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BE41AB7" w14:textId="62AFEB93"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AD8CB48" w14:textId="77777777"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98B04F5" w14:textId="55B33977" w:rsidR="006314C2" w:rsidRDefault="006314C2"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6" w:name="_Toc137040402"/>
      <w:r>
        <w:rPr>
          <w:rFonts w:ascii="Arial" w:hAnsi="Arial" w:cs="Arial"/>
          <w:color w:val="5C5C5C" w:themeColor="accent1" w:themeTint="BF"/>
          <w:sz w:val="24"/>
          <w:szCs w:val="24"/>
          <w:lang w:val="en-ZA"/>
        </w:rPr>
        <w:lastRenderedPageBreak/>
        <w:t>3.2 Privacy Settings</w:t>
      </w:r>
      <w:bookmarkEnd w:id="6"/>
    </w:p>
    <w:p w14:paraId="327C7673" w14:textId="3A00AAA1"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Encompass provides privacy settings to give you control over the visibility of your profile and posts. To manage your privacy settings, follow these steps:</w:t>
      </w:r>
    </w:p>
    <w:p w14:paraId="7CCCA66C" w14:textId="1935607A" w:rsidR="00A76390" w:rsidRPr="00A76390" w:rsidRDefault="00A76390" w:rsidP="00A76390">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[Screenshot</w:t>
      </w:r>
      <w:r w:rsidR="00EE73F5">
        <w:rPr>
          <w:rFonts w:ascii="Arial" w:hAnsi="Arial" w:cs="Arial"/>
          <w:color w:val="5C5C5C" w:themeColor="accent1" w:themeTint="BF"/>
          <w:sz w:val="24"/>
          <w:szCs w:val="24"/>
          <w:lang w:val="en-ZA"/>
        </w:rPr>
        <w:t>: Side Bar</w:t>
      </w:r>
      <w:r w:rsidRPr="002F2195">
        <w:rPr>
          <w:rFonts w:ascii="Arial" w:hAnsi="Arial" w:cs="Arial"/>
          <w:color w:val="5C5C5C" w:themeColor="accent1" w:themeTint="BF"/>
          <w:sz w:val="24"/>
          <w:szCs w:val="24"/>
          <w:lang w:val="en-ZA"/>
        </w:rPr>
        <w:t>]</w:t>
      </w:r>
    </w:p>
    <w:p w14:paraId="6BD8E767" w14:textId="549F5E9E"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 xml:space="preserve">Step 1: Navigate to your </w:t>
      </w:r>
      <w:r w:rsidR="00EB0A40">
        <w:rPr>
          <w:rFonts w:ascii="Arial" w:hAnsi="Arial" w:cs="Arial"/>
          <w:color w:val="5C5C5C" w:themeColor="accent1" w:themeTint="BF"/>
          <w:sz w:val="24"/>
          <w:szCs w:val="24"/>
          <w:lang w:val="en-ZA"/>
        </w:rPr>
        <w:t>setting</w:t>
      </w:r>
      <w:r w:rsidRPr="00A76390">
        <w:rPr>
          <w:rFonts w:ascii="Arial" w:hAnsi="Arial" w:cs="Arial"/>
          <w:color w:val="5C5C5C" w:themeColor="accent1" w:themeTint="BF"/>
          <w:sz w:val="24"/>
          <w:szCs w:val="24"/>
          <w:lang w:val="en-ZA"/>
        </w:rPr>
        <w:t xml:space="preserve"> by clicking on </w:t>
      </w:r>
      <w:r w:rsidR="00EB0A40">
        <w:rPr>
          <w:rFonts w:ascii="Arial" w:hAnsi="Arial" w:cs="Arial"/>
          <w:color w:val="5C5C5C" w:themeColor="accent1" w:themeTint="BF"/>
          <w:sz w:val="24"/>
          <w:szCs w:val="24"/>
          <w:lang w:val="en-ZA"/>
        </w:rPr>
        <w:t>the “More”</w:t>
      </w:r>
      <w:r w:rsidR="00EE73F5">
        <w:rPr>
          <w:rFonts w:ascii="Arial" w:hAnsi="Arial" w:cs="Arial"/>
          <w:color w:val="5C5C5C" w:themeColor="accent1" w:themeTint="BF"/>
          <w:sz w:val="24"/>
          <w:szCs w:val="24"/>
          <w:lang w:val="en-ZA"/>
        </w:rPr>
        <w:t xml:space="preserve"> button and then on “Settings”</w:t>
      </w:r>
      <w:r w:rsidRPr="00A76390">
        <w:rPr>
          <w:rFonts w:ascii="Arial" w:hAnsi="Arial" w:cs="Arial"/>
          <w:color w:val="5C5C5C" w:themeColor="accent1" w:themeTint="BF"/>
          <w:sz w:val="24"/>
          <w:szCs w:val="24"/>
          <w:lang w:val="en-ZA"/>
        </w:rPr>
        <w:t>.</w:t>
      </w:r>
    </w:p>
    <w:p w14:paraId="1F0C89F3" w14:textId="35E9BACE"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Setting Page</w:t>
      </w:r>
      <w:r>
        <w:rPr>
          <w:rFonts w:ascii="Arial" w:hAnsi="Arial" w:cs="Arial"/>
          <w:color w:val="5C5C5C" w:themeColor="accent1" w:themeTint="BF"/>
          <w:sz w:val="24"/>
          <w:szCs w:val="24"/>
          <w:lang w:val="en-ZA"/>
        </w:rPr>
        <w:t>]</w:t>
      </w:r>
    </w:p>
    <w:p w14:paraId="7B323B26"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2: Click on the "Privacy Settings" option.</w:t>
      </w:r>
    </w:p>
    <w:p w14:paraId="6030280C" w14:textId="4806B2FC"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Privacy Settings</w:t>
      </w:r>
      <w:r>
        <w:rPr>
          <w:rFonts w:ascii="Arial" w:hAnsi="Arial" w:cs="Arial"/>
          <w:color w:val="5C5C5C" w:themeColor="accent1" w:themeTint="BF"/>
          <w:sz w:val="24"/>
          <w:szCs w:val="24"/>
          <w:lang w:val="en-ZA"/>
        </w:rPr>
        <w:t>]</w:t>
      </w:r>
    </w:p>
    <w:p w14:paraId="51140DD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3: Adjust the desired privacy settings for your profile and posts.</w:t>
      </w:r>
    </w:p>
    <w:p w14:paraId="29C58121" w14:textId="6F316292"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Successful Changes</w:t>
      </w:r>
      <w:r>
        <w:rPr>
          <w:rFonts w:ascii="Arial" w:hAnsi="Arial" w:cs="Arial"/>
          <w:color w:val="5C5C5C" w:themeColor="accent1" w:themeTint="BF"/>
          <w:sz w:val="24"/>
          <w:szCs w:val="24"/>
          <w:lang w:val="en-ZA"/>
        </w:rPr>
        <w:t>]</w:t>
      </w:r>
    </w:p>
    <w:p w14:paraId="3E8EE566" w14:textId="09633C96" w:rsidR="00B50A1F"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4: Click on the "Save" button to save your changes.</w:t>
      </w:r>
    </w:p>
    <w:p w14:paraId="7E713D19" w14:textId="77777777" w:rsidR="00D31139" w:rsidRPr="001308DE" w:rsidRDefault="00D31139"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8678BC8" w14:textId="16162365" w:rsidR="004F254B"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7" w:name="_Toc137040403"/>
      <w:r w:rsidRPr="00322ABF">
        <w:rPr>
          <w:rFonts w:ascii="Arial" w:hAnsi="Arial" w:cs="Arial"/>
          <w:b/>
          <w:bCs/>
          <w:color w:val="3B3B3B" w:themeColor="accent1" w:themeTint="E6"/>
          <w:sz w:val="36"/>
          <w:szCs w:val="36"/>
        </w:rPr>
        <w:t>Communities</w:t>
      </w:r>
      <w:bookmarkEnd w:id="7"/>
    </w:p>
    <w:p w14:paraId="5E01A225" w14:textId="77777777"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8" w:name="_Toc137040404"/>
      <w:r w:rsidRPr="00605359">
        <w:rPr>
          <w:rFonts w:ascii="Arial" w:hAnsi="Arial" w:cs="Arial"/>
          <w:color w:val="5C5C5C" w:themeColor="accent1" w:themeTint="BF"/>
          <w:sz w:val="24"/>
          <w:szCs w:val="24"/>
          <w:lang w:val="en-ZA"/>
        </w:rPr>
        <w:t>4.1 Browsing Communities</w:t>
      </w:r>
      <w:bookmarkEnd w:id="8"/>
    </w:p>
    <w:p w14:paraId="699D5EE8" w14:textId="3F87DE39"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Encompass offers a wide range of communities based on different interests. To browse communities, follow these steps:</w:t>
      </w:r>
    </w:p>
    <w:p w14:paraId="7AD29F80" w14:textId="77777777" w:rsidR="00FD0C31" w:rsidRP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7FB6A13E" w14:textId="6F3CB7C9" w:rsidR="00337FC8" w:rsidRDefault="00337FC8" w:rsidP="00FD0C31">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9728" behindDoc="0" locked="0" layoutInCell="1" allowOverlap="1" wp14:anchorId="07637DE7" wp14:editId="4E3483B4">
                <wp:simplePos x="0" y="0"/>
                <wp:positionH relativeFrom="column">
                  <wp:posOffset>197804</wp:posOffset>
                </wp:positionH>
                <wp:positionV relativeFrom="paragraph">
                  <wp:posOffset>320040</wp:posOffset>
                </wp:positionV>
                <wp:extent cx="2286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228600" cy="180975"/>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153A9" id="Oval 11" o:spid="_x0000_s1026" style="position:absolute;margin-left:15.6pt;margin-top:25.2pt;width:18pt;height:14.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" filled="f" strokecolor="#00b050" strokeweight="1.5pt"/>
            </w:pict>
          </mc:Fallback>
        </mc:AlternateContent>
      </w:r>
      <w:r w:rsidRPr="0015007E">
        <w:rPr>
          <w:rFonts w:ascii="Arial" w:hAnsi="Arial" w:cs="Arial"/>
          <w:color w:val="5C5C5C" w:themeColor="accent1" w:themeTint="BF"/>
          <w:sz w:val="24"/>
          <w:szCs w:val="24"/>
          <w:lang w:val="en-ZA"/>
        </w:rPr>
        <w:drawing>
          <wp:anchor distT="0" distB="0" distL="114300" distR="114300" simplePos="0" relativeHeight="251848704" behindDoc="0" locked="0" layoutInCell="1" allowOverlap="1" wp14:anchorId="35929559" wp14:editId="51F2D0DC">
            <wp:simplePos x="0" y="0"/>
            <wp:positionH relativeFrom="column">
              <wp:posOffset>229870</wp:posOffset>
            </wp:positionH>
            <wp:positionV relativeFrom="paragraph">
              <wp:posOffset>635</wp:posOffset>
            </wp:positionV>
            <wp:extent cx="3886200" cy="1738630"/>
            <wp:effectExtent l="0" t="0" r="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6200" cy="1738630"/>
                    </a:xfrm>
                    <a:prstGeom prst="rect">
                      <a:avLst/>
                    </a:prstGeom>
                  </pic:spPr>
                </pic:pic>
              </a:graphicData>
            </a:graphic>
          </wp:anchor>
        </w:drawing>
      </w:r>
    </w:p>
    <w:p w14:paraId="12552FAA"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10BA1B65" w14:textId="6B435D0A"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Click on the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tab in the navigation menu.</w:t>
      </w:r>
    </w:p>
    <w:p w14:paraId="4BA6B556" w14:textId="5A9CC8DD" w:rsidR="00605359" w:rsidRPr="006B3D49"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337FC8">
        <w:rPr>
          <w:rFonts w:ascii="Arial" w:hAnsi="Arial" w:cs="Arial"/>
          <w:color w:val="5C5C5C" w:themeColor="accent1" w:themeTint="BF"/>
          <w:sz w:val="24"/>
          <w:szCs w:val="24"/>
          <w:lang w:val="en-ZA"/>
        </w:rPr>
        <w:lastRenderedPageBreak/>
        <w:drawing>
          <wp:anchor distT="0" distB="0" distL="114300" distR="114300" simplePos="0" relativeHeight="251850752" behindDoc="0" locked="0" layoutInCell="1" allowOverlap="1" wp14:anchorId="1257ABC4" wp14:editId="6CD3E096">
            <wp:simplePos x="0" y="0"/>
            <wp:positionH relativeFrom="column">
              <wp:posOffset>229870</wp:posOffset>
            </wp:positionH>
            <wp:positionV relativeFrom="paragraph">
              <wp:posOffset>635</wp:posOffset>
            </wp:positionV>
            <wp:extent cx="3673475" cy="1631950"/>
            <wp:effectExtent l="0" t="0" r="317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3475" cy="1631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51776" behindDoc="0" locked="0" layoutInCell="1" allowOverlap="1" wp14:anchorId="52605FE6" wp14:editId="0CD2EEE5">
                <wp:simplePos x="0" y="0"/>
                <wp:positionH relativeFrom="column">
                  <wp:posOffset>1340380</wp:posOffset>
                </wp:positionH>
                <wp:positionV relativeFrom="paragraph">
                  <wp:posOffset>84346</wp:posOffset>
                </wp:positionV>
                <wp:extent cx="552450" cy="2857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552450" cy="28575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C683B" id="Oval 14" o:spid="_x0000_s1026" style="position:absolute;margin-left:105.55pt;margin-top:6.65pt;width:43.5pt;height: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" filled="f" strokecolor="#00b050" strokeweight="2.25pt"/>
            </w:pict>
          </mc:Fallback>
        </mc:AlternateContent>
      </w:r>
    </w:p>
    <w:p w14:paraId="4EB9BA72" w14:textId="5401E66F"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2: </w:t>
      </w:r>
      <w:r w:rsidR="00337FC8">
        <w:rPr>
          <w:rFonts w:ascii="Arial" w:hAnsi="Arial" w:cs="Arial"/>
          <w:color w:val="5C5C5C" w:themeColor="accent1" w:themeTint="BF"/>
          <w:sz w:val="24"/>
          <w:szCs w:val="24"/>
          <w:lang w:val="en-ZA"/>
        </w:rPr>
        <w:t>Search for your preferred keyword and u</w:t>
      </w:r>
      <w:r w:rsidR="00DB045E">
        <w:rPr>
          <w:rFonts w:ascii="Arial" w:hAnsi="Arial" w:cs="Arial"/>
          <w:color w:val="5C5C5C" w:themeColor="accent1" w:themeTint="BF"/>
          <w:sz w:val="24"/>
          <w:szCs w:val="24"/>
          <w:lang w:val="en-ZA"/>
        </w:rPr>
        <w:t>se</w:t>
      </w:r>
      <w:r w:rsidRPr="00605359">
        <w:rPr>
          <w:rFonts w:ascii="Arial" w:hAnsi="Arial" w:cs="Arial"/>
          <w:color w:val="5C5C5C" w:themeColor="accent1" w:themeTint="BF"/>
          <w:sz w:val="24"/>
          <w:szCs w:val="24"/>
          <w:lang w:val="en-ZA"/>
        </w:rPr>
        <w:t xml:space="preserve"> the </w:t>
      </w:r>
      <w:r w:rsidR="00337FC8">
        <w:rPr>
          <w:rFonts w:ascii="Arial" w:hAnsi="Arial" w:cs="Arial"/>
          <w:color w:val="5C5C5C" w:themeColor="accent1" w:themeTint="BF"/>
          <w:sz w:val="24"/>
          <w:szCs w:val="24"/>
          <w:lang w:val="en-ZA"/>
        </w:rPr>
        <w:t>‘communities’ filter button</w:t>
      </w:r>
      <w:r w:rsidRPr="00605359">
        <w:rPr>
          <w:rFonts w:ascii="Arial" w:hAnsi="Arial" w:cs="Arial"/>
          <w:color w:val="5C5C5C" w:themeColor="accent1" w:themeTint="BF"/>
          <w:sz w:val="24"/>
          <w:szCs w:val="24"/>
          <w:lang w:val="en-ZA"/>
        </w:rPr>
        <w:t xml:space="preserve"> to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xml:space="preserve"> specific communities</w:t>
      </w:r>
      <w:r w:rsidR="00DB045E">
        <w:rPr>
          <w:rFonts w:ascii="Arial" w:hAnsi="Arial" w:cs="Arial"/>
          <w:color w:val="5C5C5C" w:themeColor="accent1" w:themeTint="BF"/>
          <w:sz w:val="24"/>
          <w:szCs w:val="24"/>
          <w:lang w:val="en-ZA"/>
        </w:rPr>
        <w:t xml:space="preserve">. </w:t>
      </w:r>
    </w:p>
    <w:p w14:paraId="634264A0" w14:textId="74AC8394"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7CC801A4" w14:textId="57427386" w:rsidR="00D31139" w:rsidRDefault="00D3113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drawing>
          <wp:anchor distT="0" distB="0" distL="114300" distR="114300" simplePos="0" relativeHeight="251852800" behindDoc="0" locked="0" layoutInCell="1" allowOverlap="1" wp14:anchorId="049CC677" wp14:editId="3AAC27E6">
            <wp:simplePos x="0" y="0"/>
            <wp:positionH relativeFrom="column">
              <wp:posOffset>230002</wp:posOffset>
            </wp:positionH>
            <wp:positionV relativeFrom="paragraph">
              <wp:posOffset>1196</wp:posOffset>
            </wp:positionV>
            <wp:extent cx="3673475" cy="1643646"/>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3475" cy="1643646"/>
                    </a:xfrm>
                    <a:prstGeom prst="rect">
                      <a:avLst/>
                    </a:prstGeom>
                  </pic:spPr>
                </pic:pic>
              </a:graphicData>
            </a:graphic>
          </wp:anchor>
        </w:drawing>
      </w:r>
    </w:p>
    <w:p w14:paraId="46328F90" w14:textId="472643FB" w:rsidR="00605359" w:rsidRPr="00605359" w:rsidRDefault="0060535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3: Click on a community to view its details and posts.</w:t>
      </w:r>
    </w:p>
    <w:p w14:paraId="37F10707" w14:textId="77777777"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6C33D147"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1A19D6D6" w14:textId="65956753"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47410FCC" w14:textId="77777777" w:rsidR="00FD0C31" w:rsidRP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34A76099" w14:textId="517D5D2B"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9" w:name="_Toc137040405"/>
      <w:r w:rsidRPr="00605359">
        <w:rPr>
          <w:rFonts w:ascii="Arial" w:hAnsi="Arial" w:cs="Arial"/>
          <w:color w:val="5C5C5C" w:themeColor="accent1" w:themeTint="BF"/>
          <w:sz w:val="24"/>
          <w:szCs w:val="24"/>
          <w:lang w:val="en-ZA"/>
        </w:rPr>
        <w:t xml:space="preserve">4.2 Joining a </w:t>
      </w:r>
      <w:r w:rsidR="00CC533B" w:rsidRPr="00605359">
        <w:rPr>
          <w:rFonts w:ascii="Arial" w:hAnsi="Arial" w:cs="Arial"/>
          <w:color w:val="5C5C5C" w:themeColor="accent1" w:themeTint="BF"/>
          <w:sz w:val="24"/>
          <w:szCs w:val="24"/>
          <w:lang w:val="en-ZA"/>
        </w:rPr>
        <w:t>community</w:t>
      </w:r>
      <w:bookmarkEnd w:id="9"/>
    </w:p>
    <w:p w14:paraId="296D4928" w14:textId="77777777" w:rsidR="00FD0C31" w:rsidRDefault="0060535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To join a community on Encompass, follow these steps:</w:t>
      </w:r>
    </w:p>
    <w:p w14:paraId="60D7600B" w14:textId="4C71279B" w:rsidR="00D31139"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lang w:val="en-ZA"/>
        </w:rPr>
        <w:drawing>
          <wp:anchor distT="0" distB="0" distL="114300" distR="114300" simplePos="0" relativeHeight="251853824" behindDoc="0" locked="0" layoutInCell="1" allowOverlap="1" wp14:anchorId="7A2ACECB" wp14:editId="7D8840F5">
            <wp:simplePos x="0" y="0"/>
            <wp:positionH relativeFrom="column">
              <wp:posOffset>44641</wp:posOffset>
            </wp:positionH>
            <wp:positionV relativeFrom="paragraph">
              <wp:posOffset>137795</wp:posOffset>
            </wp:positionV>
            <wp:extent cx="3701415" cy="16548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1415" cy="1654810"/>
                    </a:xfrm>
                    <a:prstGeom prst="rect">
                      <a:avLst/>
                    </a:prstGeom>
                  </pic:spPr>
                </pic:pic>
              </a:graphicData>
            </a:graphic>
            <wp14:sizeRelH relativeFrom="margin">
              <wp14:pctWidth>0</wp14:pctWidth>
            </wp14:sizeRelH>
            <wp14:sizeRelV relativeFrom="margin">
              <wp14:pctHeight>0</wp14:pctHeight>
            </wp14:sizeRelV>
          </wp:anchor>
        </w:drawing>
      </w:r>
    </w:p>
    <w:p w14:paraId="5083454F" w14:textId="2C09473E" w:rsid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54848" behindDoc="0" locked="0" layoutInCell="1" allowOverlap="1" wp14:anchorId="19AAE1F3" wp14:editId="246E075A">
                <wp:simplePos x="0" y="0"/>
                <wp:positionH relativeFrom="column">
                  <wp:posOffset>2913380</wp:posOffset>
                </wp:positionH>
                <wp:positionV relativeFrom="paragraph">
                  <wp:posOffset>140632</wp:posOffset>
                </wp:positionV>
                <wp:extent cx="371475" cy="228600"/>
                <wp:effectExtent l="19050" t="19050" r="28575" b="19050"/>
                <wp:wrapNone/>
                <wp:docPr id="18" name="Oval 18"/>
                <wp:cNvGraphicFramePr/>
                <a:graphic xmlns:a="http://schemas.openxmlformats.org/drawingml/2006/main">
                  <a:graphicData uri="http://schemas.microsoft.com/office/word/2010/wordprocessingShape">
                    <wps:wsp>
                      <wps:cNvSpPr/>
                      <wps:spPr>
                        <a:xfrm>
                          <a:off x="0" y="0"/>
                          <a:ext cx="371475" cy="2286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8CD81" id="Oval 18" o:spid="_x0000_s1026" style="position:absolute;margin-left:229.4pt;margin-top:11.05pt;width:29.25pt;height:18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" filled="f" strokecolor="#00b050" strokeweight="2.25pt"/>
            </w:pict>
          </mc:Fallback>
        </mc:AlternateContent>
      </w:r>
      <w:r w:rsidR="00605359" w:rsidRPr="00605359">
        <w:rPr>
          <w:rFonts w:ascii="Arial" w:hAnsi="Arial" w:cs="Arial"/>
          <w:color w:val="5C5C5C" w:themeColor="accent1" w:themeTint="BF"/>
          <w:sz w:val="24"/>
          <w:szCs w:val="24"/>
          <w:lang w:val="en-ZA"/>
        </w:rPr>
        <w:t>Step 1: Go to the community page by browsing or searching for the desired community.</w:t>
      </w:r>
    </w:p>
    <w:p w14:paraId="472E91AD"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5706D518" w14:textId="12024272"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2: Click on the "Join" button.</w:t>
      </w:r>
    </w:p>
    <w:p w14:paraId="2E650695" w14:textId="5CEAFDEA" w:rsidR="00D31139" w:rsidRDefault="00D31139" w:rsidP="00FD0C31">
      <w:pPr>
        <w:pStyle w:val="ListParagraph"/>
        <w:tabs>
          <w:tab w:val="left" w:pos="1206"/>
        </w:tabs>
        <w:spacing w:line="360" w:lineRule="auto"/>
        <w:ind w:left="360"/>
        <w:rPr>
          <w:rFonts w:ascii="Arial" w:hAnsi="Arial" w:cs="Arial"/>
          <w:color w:val="5C5C5C" w:themeColor="accent1" w:themeTint="BF"/>
          <w:sz w:val="24"/>
          <w:szCs w:val="24"/>
          <w:lang w:val="en-ZA"/>
        </w:rPr>
      </w:pPr>
    </w:p>
    <w:p w14:paraId="72AAB6F3" w14:textId="4FC272A9" w:rsidR="00605359"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lastRenderedPageBreak/>
        <w:drawing>
          <wp:anchor distT="0" distB="0" distL="114300" distR="114300" simplePos="0" relativeHeight="251855872" behindDoc="0" locked="0" layoutInCell="1" allowOverlap="1" wp14:anchorId="58A19612" wp14:editId="5D49D80C">
            <wp:simplePos x="0" y="0"/>
            <wp:positionH relativeFrom="column">
              <wp:posOffset>51435</wp:posOffset>
            </wp:positionH>
            <wp:positionV relativeFrom="paragraph">
              <wp:posOffset>151130</wp:posOffset>
            </wp:positionV>
            <wp:extent cx="3907155" cy="1742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7155" cy="1742440"/>
                    </a:xfrm>
                    <a:prstGeom prst="rect">
                      <a:avLst/>
                    </a:prstGeom>
                  </pic:spPr>
                </pic:pic>
              </a:graphicData>
            </a:graphic>
            <wp14:sizeRelH relativeFrom="margin">
              <wp14:pctWidth>0</wp14:pctWidth>
            </wp14:sizeRelH>
            <wp14:sizeRelV relativeFrom="margin">
              <wp14:pctHeight>0</wp14:pctHeight>
            </wp14:sizeRelV>
          </wp:anchor>
        </w:drawing>
      </w:r>
      <w:r w:rsidR="00605359" w:rsidRPr="00605359">
        <w:rPr>
          <w:rFonts w:ascii="Arial" w:hAnsi="Arial" w:cs="Arial"/>
          <w:color w:val="5C5C5C" w:themeColor="accent1" w:themeTint="BF"/>
          <w:sz w:val="24"/>
          <w:szCs w:val="24"/>
          <w:lang w:val="en-ZA"/>
        </w:rPr>
        <w:t xml:space="preserve">Step 3: </w:t>
      </w:r>
      <w:r w:rsidR="00D31139">
        <w:rPr>
          <w:rFonts w:ascii="Arial" w:hAnsi="Arial" w:cs="Arial"/>
          <w:color w:val="5C5C5C" w:themeColor="accent1" w:themeTint="BF"/>
          <w:sz w:val="24"/>
          <w:szCs w:val="24"/>
          <w:lang w:val="en-ZA"/>
        </w:rPr>
        <w:t>You may leave a community anytime you desire</w:t>
      </w:r>
      <w:r w:rsidR="005F1048">
        <w:rPr>
          <w:rFonts w:ascii="Arial" w:hAnsi="Arial" w:cs="Arial"/>
          <w:color w:val="5C5C5C" w:themeColor="accent1" w:themeTint="BF"/>
          <w:sz w:val="24"/>
          <w:szCs w:val="24"/>
          <w:lang w:val="en-ZA"/>
        </w:rPr>
        <w:t xml:space="preserve">. </w:t>
      </w:r>
      <w:r w:rsidR="00427559">
        <w:rPr>
          <w:rFonts w:ascii="Arial" w:hAnsi="Arial" w:cs="Arial"/>
          <w:color w:val="5C5C5C" w:themeColor="accent1" w:themeTint="BF"/>
          <w:sz w:val="24"/>
          <w:szCs w:val="24"/>
          <w:lang w:val="en-ZA"/>
        </w:rPr>
        <w:t>Note that private and restricted communities will have to approve you</w:t>
      </w:r>
      <w:r>
        <w:rPr>
          <w:rFonts w:ascii="Arial" w:hAnsi="Arial" w:cs="Arial"/>
          <w:color w:val="5C5C5C" w:themeColor="accent1" w:themeTint="BF"/>
          <w:sz w:val="24"/>
          <w:szCs w:val="24"/>
          <w:lang w:val="en-ZA"/>
        </w:rPr>
        <w:t>r</w:t>
      </w:r>
      <w:r w:rsidR="00427559">
        <w:rPr>
          <w:rFonts w:ascii="Arial" w:hAnsi="Arial" w:cs="Arial"/>
          <w:color w:val="5C5C5C" w:themeColor="accent1" w:themeTint="BF"/>
          <w:sz w:val="24"/>
          <w:szCs w:val="24"/>
          <w:lang w:val="en-ZA"/>
        </w:rPr>
        <w:t xml:space="preserve"> request to join and public ones will allow you to automatically join.</w:t>
      </w:r>
    </w:p>
    <w:p w14:paraId="1C4400C2" w14:textId="2142F2CB" w:rsidR="002A2DBC" w:rsidRPr="00D73F6F" w:rsidRDefault="002A2DBC" w:rsidP="00D73F6F">
      <w:pPr>
        <w:pStyle w:val="ListParagraph"/>
        <w:tabs>
          <w:tab w:val="left" w:pos="1206"/>
        </w:tabs>
        <w:spacing w:line="360" w:lineRule="auto"/>
        <w:ind w:left="360"/>
        <w:rPr>
          <w:rFonts w:ascii="Arial" w:hAnsi="Arial" w:cs="Arial"/>
          <w:color w:val="5C5C5C" w:themeColor="accent1" w:themeTint="BF"/>
          <w:sz w:val="24"/>
          <w:szCs w:val="24"/>
          <w:lang w:val="en-ZA"/>
        </w:rPr>
      </w:pPr>
    </w:p>
    <w:p w14:paraId="199749FB" w14:textId="1D24CBB3"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0" w:name="_Toc137040406"/>
      <w:r w:rsidRPr="00322ABF">
        <w:rPr>
          <w:rFonts w:ascii="Arial" w:hAnsi="Arial" w:cs="Arial"/>
          <w:b/>
          <w:bCs/>
          <w:color w:val="3B3B3B" w:themeColor="accent1" w:themeTint="E6"/>
          <w:sz w:val="36"/>
          <w:szCs w:val="36"/>
        </w:rPr>
        <w:t>Sharing Content</w:t>
      </w:r>
      <w:bookmarkEnd w:id="10"/>
    </w:p>
    <w:p w14:paraId="3D7ADF67"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1" w:name="_Toc137040407"/>
      <w:r w:rsidRPr="00201F88">
        <w:rPr>
          <w:rFonts w:ascii="Arial" w:hAnsi="Arial" w:cs="Arial"/>
          <w:color w:val="5C5C5C" w:themeColor="accent1" w:themeTint="BF"/>
          <w:sz w:val="24"/>
          <w:szCs w:val="24"/>
          <w:lang w:val="en-ZA"/>
        </w:rPr>
        <w:t>5.1 Posting Content</w:t>
      </w:r>
      <w:bookmarkEnd w:id="11"/>
    </w:p>
    <w:p w14:paraId="2DD947C3" w14:textId="3EBFCF2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post content within a community, follow these steps:</w:t>
      </w:r>
    </w:p>
    <w:p w14:paraId="5B5A2A40" w14:textId="5B78BC13" w:rsidR="007B6F62"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rFonts w:ascii="Arial" w:hAnsi="Arial" w:cs="Arial"/>
          <w:color w:val="5C5C5C" w:themeColor="accent1" w:themeTint="BF"/>
          <w:sz w:val="24"/>
          <w:szCs w:val="24"/>
          <w:lang w:val="en-ZA"/>
        </w:rPr>
        <w:drawing>
          <wp:anchor distT="0" distB="0" distL="114300" distR="114300" simplePos="0" relativeHeight="251857920" behindDoc="0" locked="0" layoutInCell="1" allowOverlap="1" wp14:anchorId="2A63255C" wp14:editId="7FA690C0">
            <wp:simplePos x="0" y="0"/>
            <wp:positionH relativeFrom="margin">
              <wp:align>left</wp:align>
            </wp:positionH>
            <wp:positionV relativeFrom="paragraph">
              <wp:posOffset>104804</wp:posOffset>
            </wp:positionV>
            <wp:extent cx="4093210" cy="183515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93210" cy="1835150"/>
                    </a:xfrm>
                    <a:prstGeom prst="rect">
                      <a:avLst/>
                    </a:prstGeom>
                  </pic:spPr>
                </pic:pic>
              </a:graphicData>
            </a:graphic>
            <wp14:sizeRelH relativeFrom="margin">
              <wp14:pctWidth>0</wp14:pctWidth>
            </wp14:sizeRelH>
            <wp14:sizeRelV relativeFrom="margin">
              <wp14:pctHeight>0</wp14:pctHeight>
            </wp14:sizeRelV>
          </wp:anchor>
        </w:drawing>
      </w:r>
    </w:p>
    <w:p w14:paraId="03A2D969" w14:textId="6A58E746" w:rsidR="00201F88" w:rsidRDefault="00FD0C31"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58944" behindDoc="0" locked="0" layoutInCell="1" allowOverlap="1" wp14:anchorId="3BE40D2A" wp14:editId="181F5F00">
                <wp:simplePos x="0" y="0"/>
                <wp:positionH relativeFrom="column">
                  <wp:posOffset>2713621</wp:posOffset>
                </wp:positionH>
                <wp:positionV relativeFrom="paragraph">
                  <wp:posOffset>186633</wp:posOffset>
                </wp:positionV>
                <wp:extent cx="693469" cy="224394"/>
                <wp:effectExtent l="19050" t="19050" r="11430" b="25400"/>
                <wp:wrapNone/>
                <wp:docPr id="21" name="Oval 21"/>
                <wp:cNvGraphicFramePr/>
                <a:graphic xmlns:a="http://schemas.openxmlformats.org/drawingml/2006/main">
                  <a:graphicData uri="http://schemas.microsoft.com/office/word/2010/wordprocessingShape">
                    <wps:wsp>
                      <wps:cNvSpPr/>
                      <wps:spPr>
                        <a:xfrm>
                          <a:off x="0" y="0"/>
                          <a:ext cx="693469" cy="224394"/>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09EF7" id="Oval 21" o:spid="_x0000_s1026" style="position:absolute;margin-left:213.65pt;margin-top:14.7pt;width:54.6pt;height:17.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" filled="f" strokecolor="#00b050" strokeweight="2.25pt"/>
            </w:pict>
          </mc:Fallback>
        </mc:AlternateContent>
      </w:r>
      <w:r w:rsidR="00201F88" w:rsidRPr="00201F88">
        <w:rPr>
          <w:rFonts w:ascii="Arial" w:hAnsi="Arial" w:cs="Arial"/>
          <w:color w:val="5C5C5C" w:themeColor="accent1" w:themeTint="BF"/>
          <w:sz w:val="24"/>
          <w:szCs w:val="24"/>
          <w:lang w:val="en-ZA"/>
        </w:rPr>
        <w:t xml:space="preserve">Step 1: Go to </w:t>
      </w:r>
      <w:r w:rsidR="005F1048">
        <w:rPr>
          <w:rFonts w:ascii="Arial" w:hAnsi="Arial" w:cs="Arial"/>
          <w:color w:val="5C5C5C" w:themeColor="accent1" w:themeTint="BF"/>
          <w:sz w:val="24"/>
          <w:szCs w:val="24"/>
          <w:lang w:val="en-ZA"/>
        </w:rPr>
        <w:t>feed</w:t>
      </w:r>
      <w:r w:rsidR="00201F88" w:rsidRPr="00201F88">
        <w:rPr>
          <w:rFonts w:ascii="Arial" w:hAnsi="Arial" w:cs="Arial"/>
          <w:color w:val="5C5C5C" w:themeColor="accent1" w:themeTint="BF"/>
          <w:sz w:val="24"/>
          <w:szCs w:val="24"/>
          <w:lang w:val="en-ZA"/>
        </w:rPr>
        <w:t xml:space="preserve"> page</w:t>
      </w:r>
      <w:r w:rsidR="005F1048">
        <w:rPr>
          <w:rFonts w:ascii="Arial" w:hAnsi="Arial" w:cs="Arial"/>
          <w:color w:val="5C5C5C" w:themeColor="accent1" w:themeTint="BF"/>
          <w:sz w:val="24"/>
          <w:szCs w:val="24"/>
          <w:lang w:val="en-ZA"/>
        </w:rPr>
        <w:t>.</w:t>
      </w:r>
    </w:p>
    <w:p w14:paraId="07E04088" w14:textId="349374DB" w:rsidR="00FD0C31" w:rsidRDefault="00FD0C31"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BF63816" w14:textId="2D510465"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"Create Post" button.</w:t>
      </w:r>
      <w:r w:rsidR="007B6F62" w:rsidRPr="007B6F62">
        <w:rPr>
          <w:rFonts w:ascii="Arial" w:hAnsi="Arial" w:cs="Arial"/>
          <w:noProof/>
          <w:color w:val="5C5C5C" w:themeColor="accent1" w:themeTint="BF"/>
          <w:sz w:val="24"/>
          <w:szCs w:val="24"/>
          <w:lang w:val="en-ZA"/>
        </w:rPr>
        <w:t xml:space="preserve"> </w:t>
      </w:r>
    </w:p>
    <w:p w14:paraId="293149C3" w14:textId="12EB67F6" w:rsidR="00FD0C31" w:rsidRPr="00FD0C31" w:rsidRDefault="00FD0C31" w:rsidP="00FD0C31">
      <w:pPr>
        <w:tabs>
          <w:tab w:val="left" w:pos="1206"/>
        </w:tabs>
        <w:spacing w:line="360" w:lineRule="auto"/>
        <w:rPr>
          <w:rFonts w:ascii="Arial" w:hAnsi="Arial" w:cs="Arial"/>
          <w:color w:val="5C5C5C" w:themeColor="accent1" w:themeTint="BF"/>
          <w:sz w:val="24"/>
          <w:szCs w:val="24"/>
          <w:lang w:val="en-ZA"/>
        </w:rPr>
      </w:pPr>
    </w:p>
    <w:p w14:paraId="073581D4" w14:textId="6FC79E71" w:rsidR="00FD0C31" w:rsidRPr="00FD0C31" w:rsidRDefault="00FD0C31" w:rsidP="00FD0C31">
      <w:pPr>
        <w:tabs>
          <w:tab w:val="left" w:pos="1206"/>
        </w:tabs>
        <w:spacing w:line="360" w:lineRule="auto"/>
        <w:rPr>
          <w:rFonts w:ascii="Arial" w:hAnsi="Arial" w:cs="Arial"/>
          <w:color w:val="5C5C5C" w:themeColor="accent1" w:themeTint="BF"/>
          <w:sz w:val="24"/>
          <w:szCs w:val="24"/>
          <w:lang w:val="en-ZA"/>
        </w:rPr>
      </w:pPr>
    </w:p>
    <w:p w14:paraId="225C9106" w14:textId="54123EAE" w:rsidR="00FD0C31"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lang w:val="en-ZA"/>
        </w:rPr>
        <w:drawing>
          <wp:anchor distT="0" distB="0" distL="114300" distR="114300" simplePos="0" relativeHeight="251859968" behindDoc="0" locked="0" layoutInCell="1" allowOverlap="1" wp14:anchorId="74BFEC18" wp14:editId="7E9B874F">
            <wp:simplePos x="0" y="0"/>
            <wp:positionH relativeFrom="column">
              <wp:posOffset>4062778</wp:posOffset>
            </wp:positionH>
            <wp:positionV relativeFrom="paragraph">
              <wp:posOffset>-339147</wp:posOffset>
            </wp:positionV>
            <wp:extent cx="2265356" cy="1883536"/>
            <wp:effectExtent l="0" t="0" r="1905"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5356" cy="1883536"/>
                    </a:xfrm>
                    <a:prstGeom prst="rect">
                      <a:avLst/>
                    </a:prstGeom>
                  </pic:spPr>
                </pic:pic>
              </a:graphicData>
            </a:graphic>
            <wp14:sizeRelH relativeFrom="margin">
              <wp14:pctWidth>0</wp14:pctWidth>
            </wp14:sizeRelH>
            <wp14:sizeRelV relativeFrom="margin">
              <wp14:pctHeight>0</wp14:pctHeight>
            </wp14:sizeRelV>
          </wp:anchor>
        </w:drawing>
      </w:r>
      <w:r w:rsidR="00201F88" w:rsidRPr="00201F88">
        <w:rPr>
          <w:rFonts w:ascii="Arial" w:hAnsi="Arial" w:cs="Arial"/>
          <w:color w:val="5C5C5C" w:themeColor="accent1" w:themeTint="BF"/>
          <w:sz w:val="24"/>
          <w:szCs w:val="24"/>
          <w:lang w:val="en-ZA"/>
        </w:rPr>
        <w:t>Step 3: Compose your post by adding text, images, or other relevant media.</w:t>
      </w:r>
      <w:r w:rsidR="007B6F62">
        <w:rPr>
          <w:rFonts w:ascii="Arial" w:hAnsi="Arial" w:cs="Arial"/>
          <w:color w:val="5C5C5C" w:themeColor="accent1" w:themeTint="BF"/>
          <w:sz w:val="24"/>
          <w:szCs w:val="24"/>
          <w:lang w:val="en-ZA"/>
        </w:rPr>
        <w:t xml:space="preserve"> Note: It is compulsory to associate a post with a community.</w:t>
      </w:r>
    </w:p>
    <w:p w14:paraId="116E116D" w14:textId="5816563A" w:rsidR="00201F88" w:rsidRDefault="00FD0C31" w:rsidP="00CC533B">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60992" behindDoc="0" locked="0" layoutInCell="1" allowOverlap="1" wp14:anchorId="04C8228F" wp14:editId="2DEFD3D7">
                <wp:simplePos x="0" y="0"/>
                <wp:positionH relativeFrom="column">
                  <wp:posOffset>5822324</wp:posOffset>
                </wp:positionH>
                <wp:positionV relativeFrom="paragraph">
                  <wp:posOffset>378147</wp:posOffset>
                </wp:positionV>
                <wp:extent cx="592455" cy="259715"/>
                <wp:effectExtent l="19050" t="19050" r="17145" b="26035"/>
                <wp:wrapNone/>
                <wp:docPr id="23" name="Oval 23"/>
                <wp:cNvGraphicFramePr/>
                <a:graphic xmlns:a="http://schemas.openxmlformats.org/drawingml/2006/main">
                  <a:graphicData uri="http://schemas.microsoft.com/office/word/2010/wordprocessingShape">
                    <wps:wsp>
                      <wps:cNvSpPr/>
                      <wps:spPr>
                        <a:xfrm>
                          <a:off x="0" y="0"/>
                          <a:ext cx="592455" cy="259715"/>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7497" id="Oval 23" o:spid="_x0000_s1026" style="position:absolute;margin-left:458.45pt;margin-top:29.8pt;width:46.65pt;height:20.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" filled="f" strokecolor="#00b050" strokeweight="2.25pt"/>
            </w:pict>
          </mc:Fallback>
        </mc:AlternateContent>
      </w:r>
      <w:r w:rsidR="00201F88" w:rsidRPr="00201F88">
        <w:rPr>
          <w:rFonts w:ascii="Arial" w:hAnsi="Arial" w:cs="Arial"/>
          <w:color w:val="5C5C5C" w:themeColor="accent1" w:themeTint="BF"/>
          <w:sz w:val="24"/>
          <w:szCs w:val="24"/>
          <w:lang w:val="en-ZA"/>
        </w:rPr>
        <w:t>Step 4: Click on the "Post" button to share your content with the community.</w:t>
      </w:r>
    </w:p>
    <w:p w14:paraId="6726F7BA" w14:textId="6B659759" w:rsidR="00CC533B" w:rsidRPr="00CC533B" w:rsidRDefault="00CC533B" w:rsidP="00CC533B">
      <w:pPr>
        <w:pStyle w:val="ListParagraph"/>
        <w:tabs>
          <w:tab w:val="left" w:pos="1206"/>
        </w:tabs>
        <w:spacing w:line="360" w:lineRule="auto"/>
        <w:ind w:left="360"/>
        <w:rPr>
          <w:rFonts w:ascii="Arial" w:hAnsi="Arial" w:cs="Arial"/>
          <w:color w:val="5C5C5C" w:themeColor="accent1" w:themeTint="BF"/>
          <w:sz w:val="24"/>
          <w:szCs w:val="24"/>
          <w:lang w:val="en-ZA"/>
        </w:rPr>
      </w:pPr>
    </w:p>
    <w:p w14:paraId="469F4570" w14:textId="3D81D79A"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2" w:name="_Toc137040408"/>
      <w:r w:rsidRPr="00201F88">
        <w:rPr>
          <w:rFonts w:ascii="Arial" w:hAnsi="Arial" w:cs="Arial"/>
          <w:color w:val="5C5C5C" w:themeColor="accent1" w:themeTint="BF"/>
          <w:sz w:val="24"/>
          <w:szCs w:val="24"/>
          <w:lang w:val="en-ZA"/>
        </w:rPr>
        <w:lastRenderedPageBreak/>
        <w:t>5.2 Commenting and Liking Posts</w:t>
      </w:r>
      <w:bookmarkEnd w:id="12"/>
    </w:p>
    <w:p w14:paraId="251A3FB8" w14:textId="77777777" w:rsidR="001B4FA5"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Engage with posts by commenting and liking them. </w:t>
      </w:r>
    </w:p>
    <w:p w14:paraId="6737A510" w14:textId="3FC9359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comment on a post, follow these steps:</w:t>
      </w:r>
    </w:p>
    <w:p w14:paraId="2AC5B0A3" w14:textId="2B50BDF4" w:rsidR="007B6F62"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rFonts w:ascii="Arial" w:hAnsi="Arial" w:cs="Arial"/>
          <w:color w:val="5C5C5C" w:themeColor="accent1" w:themeTint="BF"/>
          <w:sz w:val="24"/>
          <w:szCs w:val="24"/>
          <w:lang w:val="en-ZA"/>
        </w:rPr>
        <w:drawing>
          <wp:anchor distT="0" distB="0" distL="114300" distR="114300" simplePos="0" relativeHeight="251862016" behindDoc="0" locked="0" layoutInCell="1" allowOverlap="1" wp14:anchorId="2ABF351D" wp14:editId="220AA554">
            <wp:simplePos x="0" y="0"/>
            <wp:positionH relativeFrom="margin">
              <wp:posOffset>215900</wp:posOffset>
            </wp:positionH>
            <wp:positionV relativeFrom="paragraph">
              <wp:posOffset>128905</wp:posOffset>
            </wp:positionV>
            <wp:extent cx="2432685" cy="2284095"/>
            <wp:effectExtent l="0" t="0" r="5715"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2685" cy="2284095"/>
                    </a:xfrm>
                    <a:prstGeom prst="rect">
                      <a:avLst/>
                    </a:prstGeom>
                  </pic:spPr>
                </pic:pic>
              </a:graphicData>
            </a:graphic>
            <wp14:sizeRelH relativeFrom="margin">
              <wp14:pctWidth>0</wp14:pctWidth>
            </wp14:sizeRelH>
            <wp14:sizeRelV relativeFrom="margin">
              <wp14:pctHeight>0</wp14:pctHeight>
            </wp14:sizeRelV>
          </wp:anchor>
        </w:drawing>
      </w:r>
    </w:p>
    <w:p w14:paraId="56599C21" w14:textId="3314F917" w:rsidR="007B6F62" w:rsidRDefault="007B6F62" w:rsidP="007B6F62">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F8C2150" w14:textId="77777777"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039F36D8" w14:textId="77777777"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CC44CAC" w14:textId="0E07ABC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comment on.</w:t>
      </w:r>
    </w:p>
    <w:p w14:paraId="72A2CEAE" w14:textId="77777777" w:rsidR="001B4FA5"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2994AA12" w14:textId="77777777" w:rsidR="001B4FA5"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0D224C3E" w14:textId="0A8E3C84" w:rsidR="001B4FA5" w:rsidRDefault="001B4FA5" w:rsidP="001B4FA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64064" behindDoc="0" locked="0" layoutInCell="1" allowOverlap="1" wp14:anchorId="3D46F697" wp14:editId="26C07159">
                <wp:simplePos x="0" y="0"/>
                <wp:positionH relativeFrom="column">
                  <wp:posOffset>810895</wp:posOffset>
                </wp:positionH>
                <wp:positionV relativeFrom="paragraph">
                  <wp:posOffset>24765</wp:posOffset>
                </wp:positionV>
                <wp:extent cx="1104405" cy="273133"/>
                <wp:effectExtent l="19050" t="19050" r="19685" b="12700"/>
                <wp:wrapNone/>
                <wp:docPr id="25" name="Oval 25"/>
                <wp:cNvGraphicFramePr/>
                <a:graphic xmlns:a="http://schemas.openxmlformats.org/drawingml/2006/main">
                  <a:graphicData uri="http://schemas.microsoft.com/office/word/2010/wordprocessingShape">
                    <wps:wsp>
                      <wps:cNvSpPr/>
                      <wps:spPr>
                        <a:xfrm>
                          <a:off x="0" y="0"/>
                          <a:ext cx="1104405" cy="273133"/>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93094" id="Oval 25" o:spid="_x0000_s1026" style="position:absolute;margin-left:63.85pt;margin-top:1.95pt;width:86.95pt;height:2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" filled="f" strokecolor="#00b050" strokeweight="3pt"/>
            </w:pict>
          </mc:Fallback>
        </mc:AlternateContent>
      </w:r>
    </w:p>
    <w:p w14:paraId="53B7A26D" w14:textId="1FDA08BF" w:rsidR="001B4FA5" w:rsidRPr="001B4FA5" w:rsidRDefault="001B4FA5" w:rsidP="001B4FA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10A59EDC" w14:textId="6A5ADFAC" w:rsidR="00C762F5" w:rsidRPr="00201F88"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67136" behindDoc="0" locked="0" layoutInCell="1" allowOverlap="1" wp14:anchorId="6A5D41AA" wp14:editId="32D993E5">
                <wp:simplePos x="0" y="0"/>
                <wp:positionH relativeFrom="column">
                  <wp:posOffset>1445895</wp:posOffset>
                </wp:positionH>
                <wp:positionV relativeFrom="paragraph">
                  <wp:posOffset>2239645</wp:posOffset>
                </wp:positionV>
                <wp:extent cx="1048970" cy="258927"/>
                <wp:effectExtent l="19050" t="19050" r="18415" b="27305"/>
                <wp:wrapNone/>
                <wp:docPr id="29" name="Oval 29"/>
                <wp:cNvGraphicFramePr/>
                <a:graphic xmlns:a="http://schemas.openxmlformats.org/drawingml/2006/main">
                  <a:graphicData uri="http://schemas.microsoft.com/office/word/2010/wordprocessingShape">
                    <wps:wsp>
                      <wps:cNvSpPr/>
                      <wps:spPr>
                        <a:xfrm>
                          <a:off x="0" y="0"/>
                          <a:ext cx="1048970" cy="258927"/>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F835C" id="Oval 29" o:spid="_x0000_s1026" style="position:absolute;margin-left:113.85pt;margin-top:176.35pt;width:82.6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" filled="f" strokecolor="#00b050" strokeweight="3pt"/>
            </w:pict>
          </mc:Fallback>
        </mc:AlternateContent>
      </w:r>
      <w:r w:rsidRPr="00C762F5">
        <w:rPr>
          <w:rFonts w:ascii="Arial" w:hAnsi="Arial" w:cs="Arial"/>
          <w:color w:val="5C5C5C" w:themeColor="accent1" w:themeTint="BF"/>
          <w:sz w:val="24"/>
          <w:szCs w:val="24"/>
          <w:lang w:val="en-ZA"/>
        </w:rPr>
        <w:drawing>
          <wp:anchor distT="0" distB="0" distL="114300" distR="114300" simplePos="0" relativeHeight="251866112" behindDoc="0" locked="0" layoutInCell="1" allowOverlap="1" wp14:anchorId="3B8BEAA1" wp14:editId="7BA157CB">
            <wp:simplePos x="0" y="0"/>
            <wp:positionH relativeFrom="page">
              <wp:posOffset>3956050</wp:posOffset>
            </wp:positionH>
            <wp:positionV relativeFrom="paragraph">
              <wp:posOffset>415925</wp:posOffset>
            </wp:positionV>
            <wp:extent cx="3132455" cy="2387600"/>
            <wp:effectExtent l="0" t="0" r="0" b="0"/>
            <wp:wrapSquare wrapText="bothSides"/>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32455" cy="2387600"/>
                    </a:xfrm>
                    <a:prstGeom prst="rect">
                      <a:avLst/>
                    </a:prstGeom>
                  </pic:spPr>
                </pic:pic>
              </a:graphicData>
            </a:graphic>
            <wp14:sizeRelH relativeFrom="margin">
              <wp14:pctWidth>0</wp14:pctWidth>
            </wp14:sizeRelH>
            <wp14:sizeRelV relativeFrom="margin">
              <wp14:pctHeight>0</wp14:pctHeight>
            </wp14:sizeRelV>
          </wp:anchor>
        </w:drawing>
      </w:r>
      <w:r w:rsidRPr="00C762F5">
        <w:rPr>
          <w:rFonts w:ascii="Arial" w:hAnsi="Arial" w:cs="Arial"/>
          <w:color w:val="5C5C5C" w:themeColor="accent1" w:themeTint="BF"/>
          <w:sz w:val="24"/>
          <w:szCs w:val="24"/>
          <w:lang w:val="en-ZA"/>
        </w:rPr>
        <w:drawing>
          <wp:anchor distT="0" distB="0" distL="114300" distR="114300" simplePos="0" relativeHeight="251863040" behindDoc="0" locked="0" layoutInCell="1" allowOverlap="1" wp14:anchorId="46CCD544" wp14:editId="0E03C7FC">
            <wp:simplePos x="0" y="0"/>
            <wp:positionH relativeFrom="margin">
              <wp:posOffset>171450</wp:posOffset>
            </wp:positionH>
            <wp:positionV relativeFrom="paragraph">
              <wp:posOffset>130175</wp:posOffset>
            </wp:positionV>
            <wp:extent cx="2506980" cy="2692400"/>
            <wp:effectExtent l="0" t="0" r="7620" b="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rotWithShape="1">
                    <a:blip r:embed="rId34" cstate="print">
                      <a:extLst>
                        <a:ext uri="{28A0092B-C50C-407E-A947-70E740481C1C}">
                          <a14:useLocalDpi xmlns:a14="http://schemas.microsoft.com/office/drawing/2010/main" val="0"/>
                        </a:ext>
                      </a:extLst>
                    </a:blip>
                    <a:srcRect t="1" b="306"/>
                    <a:stretch/>
                  </pic:blipFill>
                  <pic:spPr bwMode="auto">
                    <a:xfrm>
                      <a:off x="0" y="0"/>
                      <a:ext cx="2506980"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1353E" w14:textId="2A747DAE"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D74C3DA" w14:textId="5FE99424" w:rsidR="001B4FA5" w:rsidRDefault="00201F88" w:rsidP="001B4FA5">
      <w:pPr>
        <w:pStyle w:val="ListParagraph"/>
        <w:tabs>
          <w:tab w:val="left" w:pos="1206"/>
          <w:tab w:val="left" w:pos="5040"/>
        </w:tabs>
        <w:spacing w:line="360" w:lineRule="auto"/>
        <w:ind w:left="27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Enter your comment in the</w:t>
      </w:r>
      <w:r w:rsidR="001B4FA5">
        <w:rPr>
          <w:rFonts w:ascii="Arial" w:hAnsi="Arial" w:cs="Arial"/>
          <w:color w:val="5C5C5C" w:themeColor="accent1" w:themeTint="BF"/>
          <w:sz w:val="24"/>
          <w:szCs w:val="24"/>
          <w:lang w:val="en-ZA"/>
        </w:rPr>
        <w:tab/>
      </w:r>
      <w:r w:rsidR="001B4FA5" w:rsidRPr="00201F88">
        <w:rPr>
          <w:rFonts w:ascii="Arial" w:hAnsi="Arial" w:cs="Arial"/>
          <w:color w:val="5C5C5C" w:themeColor="accent1" w:themeTint="BF"/>
          <w:sz w:val="24"/>
          <w:szCs w:val="24"/>
          <w:lang w:val="en-ZA"/>
        </w:rPr>
        <w:t>Step 3: Click on the "Post" button</w:t>
      </w:r>
    </w:p>
    <w:p w14:paraId="04B0BE56" w14:textId="32AA47CB" w:rsidR="001B4FA5" w:rsidRDefault="001B4FA5" w:rsidP="001B4FA5">
      <w:pPr>
        <w:pStyle w:val="ListParagraph"/>
        <w:tabs>
          <w:tab w:val="left" w:pos="1206"/>
          <w:tab w:val="left" w:pos="5040"/>
        </w:tabs>
        <w:spacing w:line="360" w:lineRule="auto"/>
        <w:ind w:left="27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provided comment box.</w:t>
      </w:r>
      <w:r>
        <w:rPr>
          <w:rFonts w:ascii="Arial" w:hAnsi="Arial" w:cs="Arial"/>
          <w:color w:val="5C5C5C" w:themeColor="accent1" w:themeTint="BF"/>
          <w:sz w:val="24"/>
          <w:szCs w:val="24"/>
          <w:lang w:val="en-ZA"/>
        </w:rPr>
        <w:tab/>
      </w:r>
      <w:r w:rsidRPr="00201F88">
        <w:rPr>
          <w:rFonts w:ascii="Arial" w:hAnsi="Arial" w:cs="Arial"/>
          <w:color w:val="5C5C5C" w:themeColor="accent1" w:themeTint="BF"/>
          <w:sz w:val="24"/>
          <w:szCs w:val="24"/>
          <w:lang w:val="en-ZA"/>
        </w:rPr>
        <w:t>to submit your comment.</w:t>
      </w:r>
    </w:p>
    <w:p w14:paraId="2DF8D5DC" w14:textId="507472E3" w:rsidR="00C762F5" w:rsidRPr="00C762F5" w:rsidRDefault="001B4FA5" w:rsidP="001B4FA5">
      <w:pPr>
        <w:pStyle w:val="ListParagraph"/>
        <w:tabs>
          <w:tab w:val="left" w:pos="1206"/>
        </w:tabs>
        <w:spacing w:line="360" w:lineRule="auto"/>
        <w:ind w:left="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65088" behindDoc="0" locked="0" layoutInCell="1" allowOverlap="1" wp14:anchorId="2227521E" wp14:editId="145F41D9">
                <wp:simplePos x="0" y="0"/>
                <wp:positionH relativeFrom="column">
                  <wp:posOffset>4347210</wp:posOffset>
                </wp:positionH>
                <wp:positionV relativeFrom="paragraph">
                  <wp:posOffset>6350</wp:posOffset>
                </wp:positionV>
                <wp:extent cx="1104265" cy="273050"/>
                <wp:effectExtent l="19050" t="19050" r="19685" b="12700"/>
                <wp:wrapNone/>
                <wp:docPr id="27" name="Oval 27"/>
                <wp:cNvGraphicFramePr/>
                <a:graphic xmlns:a="http://schemas.openxmlformats.org/drawingml/2006/main">
                  <a:graphicData uri="http://schemas.microsoft.com/office/word/2010/wordprocessingShape">
                    <wps:wsp>
                      <wps:cNvSpPr/>
                      <wps:spPr>
                        <a:xfrm>
                          <a:off x="0" y="0"/>
                          <a:ext cx="1104265" cy="273050"/>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E48A7" id="Oval 27" o:spid="_x0000_s1026" style="position:absolute;margin-left:342.3pt;margin-top:.5pt;width:86.95pt;height:21.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" filled="f" strokecolor="#00b050" strokeweight="3pt"/>
            </w:pict>
          </mc:Fallback>
        </mc:AlternateContent>
      </w:r>
    </w:p>
    <w:p w14:paraId="186BB82E" w14:textId="03234906" w:rsidR="00201F88" w:rsidRDefault="00201F88"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7B8C6056" w14:textId="363CA49E" w:rsidR="009C103A" w:rsidRDefault="001B4FA5" w:rsidP="009C103A">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To like a post, click on the ‘like’ button on a post.</w:t>
      </w:r>
    </w:p>
    <w:p w14:paraId="16FC6887" w14:textId="77777777" w:rsidR="001B4FA5" w:rsidRPr="009C103A" w:rsidRDefault="001B4FA5"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785798D"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3" w:name="_Toc137040409"/>
      <w:r w:rsidRPr="00201F88">
        <w:rPr>
          <w:rFonts w:ascii="Arial" w:hAnsi="Arial" w:cs="Arial"/>
          <w:color w:val="5C5C5C" w:themeColor="accent1" w:themeTint="BF"/>
          <w:sz w:val="24"/>
          <w:szCs w:val="24"/>
          <w:lang w:val="en-ZA"/>
        </w:rPr>
        <w:t>5.3 Sharing Posts</w:t>
      </w:r>
      <w:bookmarkEnd w:id="13"/>
    </w:p>
    <w:p w14:paraId="569502F1"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share a post with others, follow these steps:</w:t>
      </w:r>
    </w:p>
    <w:p w14:paraId="1076D0EB" w14:textId="77777777" w:rsidR="009C103A" w:rsidRDefault="009C103A"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64EA604C" w14:textId="31A07F1C" w:rsidR="00A95981" w:rsidRPr="00A95981" w:rsidRDefault="00A9598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post circled</w:t>
      </w:r>
      <w:r w:rsidRPr="00605359">
        <w:rPr>
          <w:rFonts w:ascii="Arial" w:hAnsi="Arial" w:cs="Arial"/>
          <w:color w:val="5C5C5C" w:themeColor="accent1" w:themeTint="BF"/>
          <w:sz w:val="24"/>
          <w:szCs w:val="24"/>
          <w:lang w:val="en-ZA"/>
        </w:rPr>
        <w:t>]</w:t>
      </w:r>
    </w:p>
    <w:p w14:paraId="2D9EC6F8" w14:textId="3268434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share.</w:t>
      </w:r>
    </w:p>
    <w:p w14:paraId="2B5D93D4" w14:textId="1A3B7AF0" w:rsidR="00A95981" w:rsidRPr="00A95981" w:rsidRDefault="00A9598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share button circled</w:t>
      </w:r>
      <w:r w:rsidRPr="00605359">
        <w:rPr>
          <w:rFonts w:ascii="Arial" w:hAnsi="Arial" w:cs="Arial"/>
          <w:color w:val="5C5C5C" w:themeColor="accent1" w:themeTint="BF"/>
          <w:sz w:val="24"/>
          <w:szCs w:val="24"/>
          <w:lang w:val="en-ZA"/>
        </w:rPr>
        <w:t>]</w:t>
      </w:r>
    </w:p>
    <w:p w14:paraId="3F43F5C1" w14:textId="75391EC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"Share" button below the post.</w:t>
      </w:r>
    </w:p>
    <w:p w14:paraId="48F55B63" w14:textId="5847F4C9" w:rsidR="00A56887" w:rsidRPr="00A56887" w:rsidRDefault="00A56887" w:rsidP="00A56887">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share link overlay</w:t>
      </w:r>
      <w:r w:rsidRPr="00605359">
        <w:rPr>
          <w:rFonts w:ascii="Arial" w:hAnsi="Arial" w:cs="Arial"/>
          <w:color w:val="5C5C5C" w:themeColor="accent1" w:themeTint="BF"/>
          <w:sz w:val="24"/>
          <w:szCs w:val="24"/>
          <w:lang w:val="en-ZA"/>
        </w:rPr>
        <w:t>]</w:t>
      </w:r>
    </w:p>
    <w:p w14:paraId="2D37C8E7" w14:textId="1CB6A216"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3: </w:t>
      </w:r>
      <w:r w:rsidR="00A56887">
        <w:rPr>
          <w:rFonts w:ascii="Arial" w:hAnsi="Arial" w:cs="Arial"/>
          <w:color w:val="5C5C5C" w:themeColor="accent1" w:themeTint="BF"/>
          <w:sz w:val="24"/>
          <w:szCs w:val="24"/>
          <w:lang w:val="en-ZA"/>
        </w:rPr>
        <w:t>A link to the post will appear, copy it on your clipboard and paste it to share.</w:t>
      </w:r>
    </w:p>
    <w:p w14:paraId="6BB4A79B"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17ACFB2B" w14:textId="5B869AFC"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24E3D8B" w14:textId="41C2B3B0" w:rsidR="00322ABF" w:rsidRDefault="00302A8D"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4" w:name="_Toc137040410"/>
      <w:r w:rsidRPr="00322ABF">
        <w:rPr>
          <w:rFonts w:ascii="Arial" w:hAnsi="Arial" w:cs="Arial"/>
          <w:b/>
          <w:bCs/>
          <w:color w:val="3B3B3B" w:themeColor="accent1" w:themeTint="E6"/>
          <w:sz w:val="36"/>
          <w:szCs w:val="36"/>
        </w:rPr>
        <w:t>Personalizing</w:t>
      </w:r>
      <w:r w:rsidR="00322ABF" w:rsidRPr="00322ABF">
        <w:rPr>
          <w:rFonts w:ascii="Arial" w:hAnsi="Arial" w:cs="Arial"/>
          <w:b/>
          <w:bCs/>
          <w:color w:val="3B3B3B" w:themeColor="accent1" w:themeTint="E6"/>
          <w:sz w:val="36"/>
          <w:szCs w:val="36"/>
        </w:rPr>
        <w:t xml:space="preserve"> Your Feed</w:t>
      </w:r>
      <w:bookmarkEnd w:id="14"/>
    </w:p>
    <w:p w14:paraId="18CC329C" w14:textId="77777777" w:rsidR="008E38A3" w:rsidRPr="008E38A3" w:rsidRDefault="008E38A3"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5" w:name="_Toc137040411"/>
      <w:r w:rsidRPr="008E38A3">
        <w:rPr>
          <w:rFonts w:ascii="Arial" w:hAnsi="Arial" w:cs="Arial"/>
          <w:color w:val="5C5C5C" w:themeColor="accent1" w:themeTint="BF"/>
          <w:sz w:val="24"/>
          <w:szCs w:val="24"/>
          <w:lang w:val="en-ZA"/>
        </w:rPr>
        <w:t>6.1 Selecting Interests</w:t>
      </w:r>
      <w:bookmarkEnd w:id="15"/>
    </w:p>
    <w:p w14:paraId="6CBE59DE"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To select your interests and customize your feed, follow these steps:</w:t>
      </w:r>
    </w:p>
    <w:p w14:paraId="20B8B0AF" w14:textId="77777777" w:rsidR="00CB6198" w:rsidRDefault="00CB6198"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8470F65" w14:textId="6407F7C2" w:rsidR="00515330" w:rsidRPr="00A95981" w:rsidRDefault="00515330"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w:t>
      </w:r>
      <w:r w:rsidR="00AD253D">
        <w:rPr>
          <w:rFonts w:ascii="Arial" w:hAnsi="Arial" w:cs="Arial"/>
          <w:color w:val="5C5C5C" w:themeColor="accent1" w:themeTint="BF"/>
          <w:sz w:val="24"/>
          <w:szCs w:val="24"/>
          <w:lang w:val="en-ZA"/>
        </w:rPr>
        <w:t>: setting circled</w:t>
      </w:r>
      <w:r w:rsidRPr="00605359">
        <w:rPr>
          <w:rFonts w:ascii="Arial" w:hAnsi="Arial" w:cs="Arial"/>
          <w:color w:val="5C5C5C" w:themeColor="accent1" w:themeTint="BF"/>
          <w:sz w:val="24"/>
          <w:szCs w:val="24"/>
          <w:lang w:val="en-ZA"/>
        </w:rPr>
        <w:t>]</w:t>
      </w:r>
    </w:p>
    <w:p w14:paraId="0D86BA73" w14:textId="77777777" w:rsidR="00515330" w:rsidRPr="008E38A3"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5D8A99A0" w14:textId="52A2CE84"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 xml:space="preserve">Step 1: </w:t>
      </w:r>
      <w:r w:rsidR="00BA2764">
        <w:rPr>
          <w:rFonts w:ascii="Arial" w:hAnsi="Arial" w:cs="Arial"/>
          <w:color w:val="5C5C5C" w:themeColor="accent1" w:themeTint="BF"/>
          <w:sz w:val="24"/>
          <w:szCs w:val="24"/>
          <w:lang w:val="en-ZA"/>
        </w:rPr>
        <w:t>Access the sett</w:t>
      </w:r>
      <w:r w:rsidR="00AD253D">
        <w:rPr>
          <w:rFonts w:ascii="Arial" w:hAnsi="Arial" w:cs="Arial"/>
          <w:color w:val="5C5C5C" w:themeColor="accent1" w:themeTint="BF"/>
          <w:sz w:val="24"/>
          <w:szCs w:val="24"/>
          <w:lang w:val="en-ZA"/>
        </w:rPr>
        <w:t>ing via the side bar</w:t>
      </w:r>
      <w:r w:rsidRPr="008E38A3">
        <w:rPr>
          <w:rFonts w:ascii="Arial" w:hAnsi="Arial" w:cs="Arial"/>
          <w:color w:val="5C5C5C" w:themeColor="accent1" w:themeTint="BF"/>
          <w:sz w:val="24"/>
          <w:szCs w:val="24"/>
          <w:lang w:val="en-ZA"/>
        </w:rPr>
        <w:t>.</w:t>
      </w:r>
    </w:p>
    <w:p w14:paraId="01E45B43" w14:textId="00D0A1BA" w:rsidR="006E0AAE" w:rsidRPr="008E38A3" w:rsidRDefault="006E0AAE" w:rsidP="006E0AAE">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AD253D">
        <w:rPr>
          <w:rFonts w:ascii="Arial" w:hAnsi="Arial" w:cs="Arial"/>
          <w:color w:val="5C5C5C" w:themeColor="accent1" w:themeTint="BF"/>
          <w:sz w:val="24"/>
          <w:szCs w:val="24"/>
          <w:lang w:val="en-ZA"/>
        </w:rPr>
        <w:t xml:space="preserve">“Interests” </w:t>
      </w:r>
      <w:r w:rsidR="00C076ED">
        <w:rPr>
          <w:rFonts w:ascii="Arial" w:hAnsi="Arial" w:cs="Arial"/>
          <w:color w:val="5C5C5C" w:themeColor="accent1" w:themeTint="BF"/>
          <w:sz w:val="24"/>
          <w:szCs w:val="24"/>
          <w:lang w:val="en-ZA"/>
        </w:rPr>
        <w:t>button circled</w:t>
      </w:r>
      <w:r w:rsidRPr="00605359">
        <w:rPr>
          <w:rFonts w:ascii="Arial" w:hAnsi="Arial" w:cs="Arial"/>
          <w:color w:val="5C5C5C" w:themeColor="accent1" w:themeTint="BF"/>
          <w:sz w:val="24"/>
          <w:szCs w:val="24"/>
          <w:lang w:val="en-ZA"/>
        </w:rPr>
        <w:t>]</w:t>
      </w:r>
    </w:p>
    <w:p w14:paraId="29347242"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2: Click on the "Interests" option.</w:t>
      </w:r>
    </w:p>
    <w:p w14:paraId="488E6AEE" w14:textId="26E16DA4"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Suggested interests overlay</w:t>
      </w:r>
      <w:r w:rsidRPr="00605359">
        <w:rPr>
          <w:rFonts w:ascii="Arial" w:hAnsi="Arial" w:cs="Arial"/>
          <w:color w:val="5C5C5C" w:themeColor="accent1" w:themeTint="BF"/>
          <w:sz w:val="24"/>
          <w:szCs w:val="24"/>
          <w:lang w:val="en-ZA"/>
        </w:rPr>
        <w:t>]</w:t>
      </w:r>
    </w:p>
    <w:p w14:paraId="5C100D5D"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3: Browse through the available interest categories.</w:t>
      </w:r>
    </w:p>
    <w:p w14:paraId="4A52EB76" w14:textId="4667C0DB"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w:t>
      </w:r>
      <w:r w:rsidR="00096235">
        <w:rPr>
          <w:rFonts w:ascii="Arial" w:hAnsi="Arial" w:cs="Arial"/>
          <w:color w:val="5C5C5C" w:themeColor="accent1" w:themeTint="BF"/>
          <w:sz w:val="24"/>
          <w:szCs w:val="24"/>
          <w:lang w:val="en-ZA"/>
        </w:rPr>
        <w:t>fully added interest</w:t>
      </w:r>
      <w:r w:rsidRPr="00605359">
        <w:rPr>
          <w:rFonts w:ascii="Arial" w:hAnsi="Arial" w:cs="Arial"/>
          <w:color w:val="5C5C5C" w:themeColor="accent1" w:themeTint="BF"/>
          <w:sz w:val="24"/>
          <w:szCs w:val="24"/>
          <w:lang w:val="en-ZA"/>
        </w:rPr>
        <w:t>]</w:t>
      </w:r>
    </w:p>
    <w:p w14:paraId="592655D2" w14:textId="6EDD9C3F"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4: Click on the "+" button next to the interests you want to follow.</w:t>
      </w:r>
    </w:p>
    <w:p w14:paraId="61090836" w14:textId="77777777" w:rsidR="00096235" w:rsidRDefault="00096235"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3ACD8F39" w14:textId="77777777" w:rsidR="00515330" w:rsidRPr="00515330" w:rsidRDefault="00515330"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6" w:name="_Toc137040412"/>
      <w:r w:rsidRPr="00515330">
        <w:rPr>
          <w:rFonts w:ascii="Arial" w:hAnsi="Arial" w:cs="Arial"/>
          <w:color w:val="5C5C5C" w:themeColor="accent1" w:themeTint="BF"/>
          <w:sz w:val="24"/>
          <w:szCs w:val="24"/>
          <w:lang w:val="en-ZA"/>
        </w:rPr>
        <w:t>6.2 Customizing Feed Preferences</w:t>
      </w:r>
      <w:bookmarkEnd w:id="16"/>
    </w:p>
    <w:p w14:paraId="7AFC44D0"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Encompass allows you to customize your feed preferences to control the type of content you see. To customize your feed preferences, follow these steps:</w:t>
      </w:r>
    </w:p>
    <w:p w14:paraId="34C29F87" w14:textId="121FAB8D" w:rsidR="00096235"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w:t>
      </w:r>
      <w:r w:rsidRPr="00605359">
        <w:rPr>
          <w:rFonts w:ascii="Arial" w:hAnsi="Arial" w:cs="Arial"/>
          <w:color w:val="5C5C5C" w:themeColor="accent1" w:themeTint="BF"/>
          <w:sz w:val="24"/>
          <w:szCs w:val="24"/>
          <w:lang w:val="en-ZA"/>
        </w:rPr>
        <w:t>]</w:t>
      </w:r>
    </w:p>
    <w:p w14:paraId="3AE8C7DD" w14:textId="7961B751"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 xml:space="preserve">Step 1: Go to your </w:t>
      </w:r>
      <w:r w:rsidR="00096235">
        <w:rPr>
          <w:rFonts w:ascii="Arial" w:hAnsi="Arial" w:cs="Arial"/>
          <w:color w:val="5C5C5C" w:themeColor="accent1" w:themeTint="BF"/>
          <w:sz w:val="24"/>
          <w:szCs w:val="24"/>
          <w:lang w:val="en-ZA"/>
        </w:rPr>
        <w:t>feed</w:t>
      </w:r>
      <w:r w:rsidRPr="00515330">
        <w:rPr>
          <w:rFonts w:ascii="Arial" w:hAnsi="Arial" w:cs="Arial"/>
          <w:color w:val="5C5C5C" w:themeColor="accent1" w:themeTint="BF"/>
          <w:sz w:val="24"/>
          <w:szCs w:val="24"/>
          <w:lang w:val="en-ZA"/>
        </w:rPr>
        <w:t xml:space="preserve"> page.</w:t>
      </w:r>
    </w:p>
    <w:p w14:paraId="6404FF16" w14:textId="40AE5067"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Filter circled</w:t>
      </w:r>
      <w:r w:rsidRPr="00605359">
        <w:rPr>
          <w:rFonts w:ascii="Arial" w:hAnsi="Arial" w:cs="Arial"/>
          <w:color w:val="5C5C5C" w:themeColor="accent1" w:themeTint="BF"/>
          <w:sz w:val="24"/>
          <w:szCs w:val="24"/>
          <w:lang w:val="en-ZA"/>
        </w:rPr>
        <w:t>]</w:t>
      </w:r>
    </w:p>
    <w:p w14:paraId="0F483D22" w14:textId="6D0524CD"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2: Click on the "</w:t>
      </w:r>
      <w:r w:rsidR="00096235">
        <w:rPr>
          <w:rFonts w:ascii="Arial" w:hAnsi="Arial" w:cs="Arial"/>
          <w:color w:val="5C5C5C" w:themeColor="accent1" w:themeTint="BF"/>
          <w:sz w:val="24"/>
          <w:szCs w:val="24"/>
          <w:lang w:val="en-ZA"/>
        </w:rPr>
        <w:t>Filter</w:t>
      </w:r>
      <w:r w:rsidRPr="00515330">
        <w:rPr>
          <w:rFonts w:ascii="Arial" w:hAnsi="Arial" w:cs="Arial"/>
          <w:color w:val="5C5C5C" w:themeColor="accent1" w:themeTint="BF"/>
          <w:sz w:val="24"/>
          <w:szCs w:val="24"/>
          <w:lang w:val="en-ZA"/>
        </w:rPr>
        <w:t>" option.</w:t>
      </w:r>
    </w:p>
    <w:p w14:paraId="7A4F6099" w14:textId="6050C89C"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filter overlay screenshot</w:t>
      </w:r>
      <w:r w:rsidRPr="00605359">
        <w:rPr>
          <w:rFonts w:ascii="Arial" w:hAnsi="Arial" w:cs="Arial"/>
          <w:color w:val="5C5C5C" w:themeColor="accent1" w:themeTint="BF"/>
          <w:sz w:val="24"/>
          <w:szCs w:val="24"/>
          <w:lang w:val="en-ZA"/>
        </w:rPr>
        <w:t>]</w:t>
      </w:r>
    </w:p>
    <w:p w14:paraId="615DFEA4"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3: Adjust the desired settings, such as post sorting, content types, or community preferences.</w:t>
      </w:r>
    </w:p>
    <w:p w14:paraId="162CF060" w14:textId="34AD492B"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Successfully filtered message</w:t>
      </w:r>
      <w:r w:rsidRPr="00605359">
        <w:rPr>
          <w:rFonts w:ascii="Arial" w:hAnsi="Arial" w:cs="Arial"/>
          <w:color w:val="5C5C5C" w:themeColor="accent1" w:themeTint="BF"/>
          <w:sz w:val="24"/>
          <w:szCs w:val="24"/>
          <w:lang w:val="en-ZA"/>
        </w:rPr>
        <w:t>]</w:t>
      </w:r>
    </w:p>
    <w:p w14:paraId="10F0A4BA" w14:textId="6DFEC9BE" w:rsid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4: Click on the "Save" button to apply your changes.</w:t>
      </w:r>
    </w:p>
    <w:p w14:paraId="1F63CD27" w14:textId="77777777" w:rsidR="00750FDE" w:rsidRPr="008E38A3" w:rsidRDefault="00750FDE"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ABE45DA" w14:textId="715FA78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7" w:name="_Toc137040413"/>
      <w:r w:rsidRPr="00322ABF">
        <w:rPr>
          <w:rFonts w:ascii="Arial" w:hAnsi="Arial" w:cs="Arial"/>
          <w:b/>
          <w:bCs/>
          <w:color w:val="3B3B3B" w:themeColor="accent1" w:themeTint="E6"/>
          <w:sz w:val="36"/>
          <w:szCs w:val="36"/>
        </w:rPr>
        <w:t>Notifications</w:t>
      </w:r>
      <w:r w:rsidR="00C02866">
        <w:rPr>
          <w:rFonts w:ascii="Arial" w:hAnsi="Arial" w:cs="Arial"/>
          <w:b/>
          <w:bCs/>
          <w:color w:val="3B3B3B" w:themeColor="accent1" w:themeTint="E6"/>
          <w:sz w:val="36"/>
          <w:szCs w:val="36"/>
        </w:rPr>
        <w:t xml:space="preserve"> </w:t>
      </w:r>
      <w:r w:rsidR="00C02866" w:rsidRPr="00C02866">
        <w:rPr>
          <w:rFonts w:ascii="Arial" w:hAnsi="Arial" w:cs="Arial"/>
          <w:b/>
          <w:bCs/>
          <w:color w:val="3B3B3B" w:themeColor="accent1" w:themeTint="E6"/>
          <w:sz w:val="36"/>
          <w:szCs w:val="36"/>
        </w:rPr>
        <w:t>and Messaging</w:t>
      </w:r>
      <w:bookmarkEnd w:id="17"/>
    </w:p>
    <w:p w14:paraId="1DED08BE" w14:textId="1ECD31FD"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8" w:name="_Toc137040414"/>
      <w:r w:rsidRPr="00E36BA0">
        <w:rPr>
          <w:rFonts w:ascii="Arial" w:hAnsi="Arial" w:cs="Arial"/>
          <w:color w:val="5C5C5C" w:themeColor="accent1" w:themeTint="BF"/>
          <w:sz w:val="24"/>
          <w:szCs w:val="24"/>
          <w:lang w:val="en-ZA"/>
        </w:rPr>
        <w:t>7.1 Managing Notifications</w:t>
      </w:r>
      <w:bookmarkEnd w:id="18"/>
    </w:p>
    <w:p w14:paraId="6F21A941" w14:textId="6AA8CA5D"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provides notifications to keep you updated on community activity, new posts, comments, and mentions. To manage your notifications, follow these steps:</w:t>
      </w:r>
    </w:p>
    <w:p w14:paraId="4208BB58"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6F14F86A" w14:textId="65BD4CC7" w:rsidR="00E36BA0" w:rsidRDefault="00E36BA0" w:rsidP="00E36BA0">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button circled]</w:t>
      </w:r>
    </w:p>
    <w:p w14:paraId="0F1B5C16" w14:textId="7C38527C"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Click on the notification bell icon in the </w:t>
      </w:r>
      <w:r>
        <w:rPr>
          <w:rFonts w:ascii="Arial" w:hAnsi="Arial" w:cs="Arial"/>
          <w:color w:val="5C5C5C" w:themeColor="accent1" w:themeTint="BF"/>
          <w:sz w:val="24"/>
          <w:szCs w:val="24"/>
          <w:lang w:val="en-ZA"/>
        </w:rPr>
        <w:t>left</w:t>
      </w:r>
      <w:r w:rsidRPr="00E36BA0">
        <w:rPr>
          <w:rFonts w:ascii="Arial" w:hAnsi="Arial" w:cs="Arial"/>
          <w:color w:val="5C5C5C" w:themeColor="accent1" w:themeTint="BF"/>
          <w:sz w:val="24"/>
          <w:szCs w:val="24"/>
          <w:lang w:val="en-ZA"/>
        </w:rPr>
        <w:t xml:space="preserve"> navigation bar.</w:t>
      </w:r>
    </w:p>
    <w:p w14:paraId="5583A90F" w14:textId="74AEA47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overlay]</w:t>
      </w:r>
    </w:p>
    <w:p w14:paraId="27A85F7B"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2: Review your notifications and click on a notification to view its details.</w:t>
      </w:r>
    </w:p>
    <w:p w14:paraId="7D511450" w14:textId="3C97D39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settings overlay]</w:t>
      </w:r>
    </w:p>
    <w:p w14:paraId="0163C0F6"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To adjust notification settings, click on the "Settings" option.</w:t>
      </w:r>
    </w:p>
    <w:p w14:paraId="54A2F480"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A8AC42B" w14:textId="77777777"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9" w:name="_Toc137040415"/>
      <w:r w:rsidRPr="00E36BA0">
        <w:rPr>
          <w:rFonts w:ascii="Arial" w:hAnsi="Arial" w:cs="Arial"/>
          <w:color w:val="5C5C5C" w:themeColor="accent1" w:themeTint="BF"/>
          <w:sz w:val="24"/>
          <w:szCs w:val="24"/>
          <w:lang w:val="en-ZA"/>
        </w:rPr>
        <w:t>7.2 Direct Messaging</w:t>
      </w:r>
      <w:bookmarkEnd w:id="19"/>
    </w:p>
    <w:p w14:paraId="08946E28" w14:textId="77777777"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lastRenderedPageBreak/>
        <w:t>Encompass allows you to engage in direct messaging with other users. To send a direct message, follow these steps:</w:t>
      </w:r>
    </w:p>
    <w:p w14:paraId="049CE57C"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78040276" w14:textId="6737DA9B"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nav bar with message icon circled</w:t>
      </w:r>
      <w:r>
        <w:rPr>
          <w:rFonts w:ascii="Arial" w:hAnsi="Arial" w:cs="Arial"/>
          <w:color w:val="5C5C5C" w:themeColor="accent1" w:themeTint="BF"/>
          <w:sz w:val="24"/>
          <w:szCs w:val="24"/>
          <w:lang w:val="en-ZA"/>
        </w:rPr>
        <w:t>]</w:t>
      </w:r>
    </w:p>
    <w:p w14:paraId="4152A16A" w14:textId="635414EE"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Go to the </w:t>
      </w:r>
      <w:r w:rsidR="00CF1BEF">
        <w:rPr>
          <w:rFonts w:ascii="Arial" w:hAnsi="Arial" w:cs="Arial"/>
          <w:color w:val="5C5C5C" w:themeColor="accent1" w:themeTint="BF"/>
          <w:sz w:val="24"/>
          <w:szCs w:val="24"/>
          <w:lang w:val="en-ZA"/>
        </w:rPr>
        <w:t>message button on the nav bar</w:t>
      </w:r>
      <w:r w:rsidRPr="00E36BA0">
        <w:rPr>
          <w:rFonts w:ascii="Arial" w:hAnsi="Arial" w:cs="Arial"/>
          <w:color w:val="5C5C5C" w:themeColor="accent1" w:themeTint="BF"/>
          <w:sz w:val="24"/>
          <w:szCs w:val="24"/>
          <w:lang w:val="en-ZA"/>
        </w:rPr>
        <w:t>.</w:t>
      </w:r>
    </w:p>
    <w:p w14:paraId="16AD89F7" w14:textId="11F7119C"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F1BEF">
        <w:rPr>
          <w:rFonts w:ascii="Arial" w:hAnsi="Arial" w:cs="Arial"/>
          <w:color w:val="5C5C5C" w:themeColor="accent1" w:themeTint="BF"/>
          <w:sz w:val="24"/>
          <w:szCs w:val="24"/>
          <w:lang w:val="en-ZA"/>
        </w:rPr>
        <w:t>messages page</w:t>
      </w:r>
      <w:r>
        <w:rPr>
          <w:rFonts w:ascii="Arial" w:hAnsi="Arial" w:cs="Arial"/>
          <w:color w:val="5C5C5C" w:themeColor="accent1" w:themeTint="BF"/>
          <w:sz w:val="24"/>
          <w:szCs w:val="24"/>
          <w:lang w:val="en-ZA"/>
        </w:rPr>
        <w:t>]</w:t>
      </w:r>
    </w:p>
    <w:p w14:paraId="1A0731C8" w14:textId="1CEBA2E9"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2: Click on the </w:t>
      </w:r>
      <w:r w:rsidR="00CF1BEF">
        <w:rPr>
          <w:rFonts w:ascii="Arial" w:hAnsi="Arial" w:cs="Arial"/>
          <w:color w:val="5C5C5C" w:themeColor="accent1" w:themeTint="BF"/>
          <w:sz w:val="24"/>
          <w:szCs w:val="24"/>
          <w:lang w:val="en-ZA"/>
        </w:rPr>
        <w:t>person you want to message</w:t>
      </w:r>
      <w:r w:rsidRPr="00E36BA0">
        <w:rPr>
          <w:rFonts w:ascii="Arial" w:hAnsi="Arial" w:cs="Arial"/>
          <w:color w:val="5C5C5C" w:themeColor="accent1" w:themeTint="BF"/>
          <w:sz w:val="24"/>
          <w:szCs w:val="24"/>
          <w:lang w:val="en-ZA"/>
        </w:rPr>
        <w:t>.</w:t>
      </w:r>
    </w:p>
    <w:p w14:paraId="152C26D7" w14:textId="58131C16"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message overlay</w:t>
      </w:r>
      <w:r>
        <w:rPr>
          <w:rFonts w:ascii="Arial" w:hAnsi="Arial" w:cs="Arial"/>
          <w:color w:val="5C5C5C" w:themeColor="accent1" w:themeTint="BF"/>
          <w:sz w:val="24"/>
          <w:szCs w:val="24"/>
          <w:lang w:val="en-ZA"/>
        </w:rPr>
        <w:t>]</w:t>
      </w:r>
    </w:p>
    <w:p w14:paraId="210D8A11"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Compose your message in the provided message box.</w:t>
      </w:r>
    </w:p>
    <w:p w14:paraId="3E20CBEB" w14:textId="4B1A97F8"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954B0">
        <w:rPr>
          <w:rFonts w:ascii="Arial" w:hAnsi="Arial" w:cs="Arial"/>
          <w:color w:val="5C5C5C" w:themeColor="accent1" w:themeTint="BF"/>
          <w:sz w:val="24"/>
          <w:szCs w:val="24"/>
          <w:lang w:val="en-ZA"/>
        </w:rPr>
        <w:t>messages history with ‘send’ button circled</w:t>
      </w:r>
      <w:r>
        <w:rPr>
          <w:rFonts w:ascii="Arial" w:hAnsi="Arial" w:cs="Arial"/>
          <w:color w:val="5C5C5C" w:themeColor="accent1" w:themeTint="BF"/>
          <w:sz w:val="24"/>
          <w:szCs w:val="24"/>
          <w:lang w:val="en-ZA"/>
        </w:rPr>
        <w:t>]</w:t>
      </w:r>
    </w:p>
    <w:p w14:paraId="3DE064B5" w14:textId="1F7681CC" w:rsidR="00E36BA0" w:rsidRPr="00322ABF" w:rsidRDefault="00E36BA0" w:rsidP="00E36BA0">
      <w:pPr>
        <w:pStyle w:val="ListParagraph"/>
        <w:tabs>
          <w:tab w:val="left" w:pos="1206"/>
        </w:tabs>
        <w:spacing w:line="360" w:lineRule="auto"/>
        <w:ind w:left="360"/>
        <w:rPr>
          <w:rFonts w:ascii="Arial" w:hAnsi="Arial" w:cs="Arial"/>
          <w:b/>
          <w:bCs/>
          <w:color w:val="3B3B3B" w:themeColor="accent1" w:themeTint="E6"/>
          <w:sz w:val="36"/>
          <w:szCs w:val="36"/>
        </w:rPr>
      </w:pPr>
      <w:r w:rsidRPr="00E36BA0">
        <w:rPr>
          <w:rFonts w:ascii="Arial" w:hAnsi="Arial" w:cs="Arial"/>
          <w:color w:val="5C5C5C" w:themeColor="accent1" w:themeTint="BF"/>
          <w:sz w:val="24"/>
          <w:szCs w:val="24"/>
          <w:lang w:val="en-ZA"/>
        </w:rPr>
        <w:t>Step 4: Click on the "Send" button to send your message.</w:t>
      </w:r>
    </w:p>
    <w:p w14:paraId="20677BF3" w14:textId="235769D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0" w:name="_Toc137040416"/>
      <w:r w:rsidRPr="00322ABF">
        <w:rPr>
          <w:rFonts w:ascii="Arial" w:hAnsi="Arial" w:cs="Arial"/>
          <w:b/>
          <w:bCs/>
          <w:color w:val="3B3B3B" w:themeColor="accent1" w:themeTint="E6"/>
          <w:sz w:val="36"/>
          <w:szCs w:val="36"/>
        </w:rPr>
        <w:t>Troubleshooting</w:t>
      </w:r>
      <w:bookmarkEnd w:id="20"/>
    </w:p>
    <w:p w14:paraId="13378049" w14:textId="6C14B788" w:rsidR="00460B1D" w:rsidRPr="00460B1D" w:rsidRDefault="00460B1D" w:rsidP="00460B1D">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1" w:name="_Toc137040417"/>
      <w:r>
        <w:rPr>
          <w:rFonts w:ascii="Arial" w:hAnsi="Arial" w:cs="Arial"/>
          <w:color w:val="5C5C5C" w:themeColor="accent1" w:themeTint="BF"/>
          <w:sz w:val="24"/>
          <w:szCs w:val="24"/>
          <w:lang w:val="en-ZA"/>
        </w:rPr>
        <w:t>8</w:t>
      </w:r>
      <w:r w:rsidRPr="00460B1D">
        <w:rPr>
          <w:rFonts w:ascii="Arial" w:hAnsi="Arial" w:cs="Arial"/>
          <w:color w:val="5C5C5C" w:themeColor="accent1" w:themeTint="BF"/>
          <w:sz w:val="24"/>
          <w:szCs w:val="24"/>
          <w:lang w:val="en-ZA"/>
        </w:rPr>
        <w:t>.1 Frequently Asked Questions</w:t>
      </w:r>
      <w:bookmarkEnd w:id="21"/>
    </w:p>
    <w:p w14:paraId="6051C5F9"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53412D96" w14:textId="5A3C8F49"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reset my password?</w:t>
      </w:r>
    </w:p>
    <w:p w14:paraId="067EAEC2"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reset your password, follow these steps:</w:t>
      </w:r>
    </w:p>
    <w:p w14:paraId="45030518" w14:textId="308D3B07"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Encompass login page.</w:t>
      </w:r>
    </w:p>
    <w:p w14:paraId="1FE74189" w14:textId="0139805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"Forgot Password" option.</w:t>
      </w:r>
    </w:p>
    <w:p w14:paraId="308D001B" w14:textId="32C168B9" w:rsidR="00460B1D" w:rsidRPr="003E27DF"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Follow the instructions provided to reset your password.</w:t>
      </w:r>
    </w:p>
    <w:p w14:paraId="2C49CFEC"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6BA487C"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report inappropriate content or user behavior?</w:t>
      </w:r>
    </w:p>
    <w:p w14:paraId="537B75EB"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report inappropriate content or user behavior, follow these steps:</w:t>
      </w:r>
    </w:p>
    <w:p w14:paraId="42678D0A" w14:textId="4754933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post or user profile you want to report.</w:t>
      </w:r>
    </w:p>
    <w:p w14:paraId="199A9C37" w14:textId="4F47EC4D"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"Report" option.</w:t>
      </w:r>
    </w:p>
    <w:p w14:paraId="05B670A9" w14:textId="735F9864" w:rsidR="00410956"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Provide details about the issue and submit the report.</w:t>
      </w:r>
    </w:p>
    <w:p w14:paraId="2C8FBC04" w14:textId="77777777" w:rsidR="003E27DF" w:rsidRDefault="003E27DF" w:rsidP="003E27DF">
      <w:pPr>
        <w:pStyle w:val="ListParagraph"/>
        <w:tabs>
          <w:tab w:val="left" w:pos="1206"/>
        </w:tabs>
        <w:spacing w:line="360" w:lineRule="auto"/>
        <w:ind w:left="1566"/>
        <w:rPr>
          <w:rFonts w:ascii="Arial" w:hAnsi="Arial" w:cs="Arial"/>
          <w:color w:val="5C5C5C" w:themeColor="accent1" w:themeTint="BF"/>
          <w:sz w:val="24"/>
          <w:szCs w:val="24"/>
          <w:lang w:val="en-ZA"/>
        </w:rPr>
      </w:pPr>
    </w:p>
    <w:p w14:paraId="4F5A683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410956">
        <w:rPr>
          <w:rFonts w:ascii="Arial" w:hAnsi="Arial" w:cs="Arial"/>
          <w:color w:val="5C5C5C" w:themeColor="accent1" w:themeTint="BF"/>
          <w:sz w:val="24"/>
          <w:szCs w:val="24"/>
          <w:u w:val="single"/>
          <w:lang w:val="en-ZA"/>
        </w:rPr>
        <w:t>Q: How can I delete my Encompass account?</w:t>
      </w:r>
    </w:p>
    <w:p w14:paraId="5A5DD1E9"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lastRenderedPageBreak/>
        <w:t>A: If you wish to delete your Encompass account, please follow these steps:</w:t>
      </w:r>
    </w:p>
    <w:p w14:paraId="5C4ACB1C" w14:textId="3B7F53D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3C5EC77D" w14:textId="07D6E3F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1B17E9D8" w14:textId="6528EB78"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"Account Settings" option.</w:t>
      </w:r>
    </w:p>
    <w:p w14:paraId="7F72B85D" w14:textId="0E9E437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Look for the "Delete Account" section.</w:t>
      </w:r>
    </w:p>
    <w:p w14:paraId="6F17D120" w14:textId="5883E75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Follow the provided instructions to permanently delete your account.</w:t>
      </w:r>
    </w:p>
    <w:p w14:paraId="48104E1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p>
    <w:p w14:paraId="34919C3B" w14:textId="77777777" w:rsidR="00410956" w:rsidRPr="003E27DF"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3E27DF">
        <w:rPr>
          <w:rFonts w:ascii="Arial" w:hAnsi="Arial" w:cs="Arial"/>
          <w:color w:val="5C5C5C" w:themeColor="accent1" w:themeTint="BF"/>
          <w:sz w:val="24"/>
          <w:szCs w:val="24"/>
          <w:u w:val="single"/>
          <w:lang w:val="en-ZA"/>
        </w:rPr>
        <w:t>Q: Can I change my username on Encompass?</w:t>
      </w:r>
    </w:p>
    <w:p w14:paraId="51235A46"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Yes, you can change your username on Encompass. Follow these steps to update your username:</w:t>
      </w:r>
    </w:p>
    <w:p w14:paraId="544B1D46" w14:textId="1C53FE9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60AEEB35" w14:textId="0C75E528"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318235DC" w14:textId="782D8B99"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"Edit Profile" button.</w:t>
      </w:r>
    </w:p>
    <w:p w14:paraId="6B58F816" w14:textId="5173776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Locate the "Username" field.</w:t>
      </w:r>
    </w:p>
    <w:p w14:paraId="4F32428D" w14:textId="3EC42A1D"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Enter your desired username.</w:t>
      </w:r>
    </w:p>
    <w:p w14:paraId="562FFE0D" w14:textId="60C38532"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"Save" button to update your username.</w:t>
      </w:r>
    </w:p>
    <w:p w14:paraId="79C1F073"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03264DD" w14:textId="54878B2D" w:rsidR="00460B1D" w:rsidRPr="00460B1D" w:rsidRDefault="00CC533B" w:rsidP="009A05B7">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2" w:name="_Toc137040418"/>
      <w:r>
        <w:rPr>
          <w:rFonts w:ascii="Arial" w:hAnsi="Arial" w:cs="Arial"/>
          <w:color w:val="5C5C5C" w:themeColor="accent1" w:themeTint="BF"/>
          <w:sz w:val="24"/>
          <w:szCs w:val="24"/>
          <w:lang w:val="en-ZA"/>
        </w:rPr>
        <w:t>8</w:t>
      </w:r>
      <w:r w:rsidR="00460B1D" w:rsidRPr="00460B1D">
        <w:rPr>
          <w:rFonts w:ascii="Arial" w:hAnsi="Arial" w:cs="Arial"/>
          <w:color w:val="5C5C5C" w:themeColor="accent1" w:themeTint="BF"/>
          <w:sz w:val="24"/>
          <w:szCs w:val="24"/>
          <w:lang w:val="en-ZA"/>
        </w:rPr>
        <w:t>.2 Contact Support</w:t>
      </w:r>
      <w:bookmarkEnd w:id="22"/>
    </w:p>
    <w:p w14:paraId="2117885F" w14:textId="48543A24" w:rsidR="00394D91"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If you encounter any issues or have further questions, please contact our support team for assistance. You can reach us through the following channels:</w:t>
      </w:r>
    </w:p>
    <w:p w14:paraId="59217F93" w14:textId="7ACB7DF0" w:rsidR="001442BC" w:rsidRPr="001442BC" w:rsidRDefault="001442BC" w:rsidP="001442BC">
      <w:pPr>
        <w:tabs>
          <w:tab w:val="left" w:pos="1206"/>
        </w:tabs>
        <w:spacing w:line="360" w:lineRule="auto"/>
        <w:jc w:val="center"/>
        <w:rPr>
          <w:rFonts w:ascii="Arial" w:hAnsi="Arial" w:cs="Arial"/>
          <w:color w:val="5C5C5C" w:themeColor="accent1" w:themeTint="BF"/>
          <w:sz w:val="24"/>
          <w:szCs w:val="24"/>
          <w:lang w:val="en-ZA"/>
        </w:rPr>
      </w:pPr>
      <w:r w:rsidRPr="001442BC">
        <w:rPr>
          <w:rFonts w:ascii="Arial" w:hAnsi="Arial" w:cs="Arial"/>
          <w:color w:val="5C5C5C" w:themeColor="accent1" w:themeTint="BF"/>
          <w:sz w:val="24"/>
          <w:szCs w:val="24"/>
          <w:lang w:val="en-ZA"/>
        </w:rPr>
        <w:t xml:space="preserve">Email: </w:t>
      </w:r>
      <w:hyperlink r:id="rId35" w:history="1">
        <w:r w:rsidR="00496538" w:rsidRPr="00022526">
          <w:rPr>
            <w:rStyle w:val="Hyperlink"/>
            <w:rFonts w:ascii="Arial" w:hAnsi="Arial" w:cs="Arial"/>
            <w:color w:val="7030A0"/>
            <w:sz w:val="24"/>
            <w:szCs w:val="24"/>
            <w:u w:val="none"/>
            <w:lang w:val="en-ZA"/>
          </w:rPr>
          <w:t>perfectstrangers.tuks@gmail.com</w:t>
        </w:r>
      </w:hyperlink>
    </w:p>
    <w:p w14:paraId="10243AEB" w14:textId="466A3DEF" w:rsidR="00460B1D" w:rsidRPr="00A46CE4" w:rsidRDefault="00022526" w:rsidP="00A46CE4">
      <w:pPr>
        <w:pStyle w:val="ListParagraph"/>
        <w:tabs>
          <w:tab w:val="left" w:pos="1206"/>
        </w:tabs>
        <w:spacing w:line="360" w:lineRule="auto"/>
        <w:ind w:left="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GitHub</w:t>
      </w:r>
      <w:r w:rsidR="001442BC" w:rsidRPr="001442BC">
        <w:rPr>
          <w:rFonts w:ascii="Arial" w:hAnsi="Arial" w:cs="Arial"/>
          <w:color w:val="5C5C5C" w:themeColor="accent1" w:themeTint="BF"/>
          <w:sz w:val="24"/>
          <w:szCs w:val="24"/>
          <w:lang w:val="en-ZA"/>
        </w:rPr>
        <w:t xml:space="preserve">: </w:t>
      </w:r>
      <w:hyperlink r:id="rId36" w:history="1">
        <w:r w:rsidRPr="00022526">
          <w:rPr>
            <w:rStyle w:val="Hyperlink"/>
            <w:rFonts w:ascii="Arial" w:hAnsi="Arial" w:cs="Arial"/>
            <w:color w:val="7030A0"/>
            <w:sz w:val="24"/>
            <w:szCs w:val="24"/>
            <w:u w:val="none"/>
            <w:lang w:val="en-ZA"/>
          </w:rPr>
          <w:t>Encompass Project</w:t>
        </w:r>
      </w:hyperlink>
    </w:p>
    <w:p w14:paraId="3084EEF0" w14:textId="77777777" w:rsidR="00C928DA" w:rsidRDefault="00C928DA" w:rsidP="004915B5">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3" w:name="_Toc137040419"/>
      <w:r>
        <w:rPr>
          <w:rFonts w:ascii="Arial" w:hAnsi="Arial" w:cs="Arial"/>
          <w:b/>
          <w:bCs/>
          <w:color w:val="3B3B3B" w:themeColor="accent1" w:themeTint="E6"/>
          <w:sz w:val="36"/>
          <w:szCs w:val="36"/>
        </w:rPr>
        <w:t>Appendix</w:t>
      </w:r>
      <w:bookmarkEnd w:id="23"/>
    </w:p>
    <w:p w14:paraId="18C1F711" w14:textId="0E459172"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4" w:name="_Toc137040420"/>
      <w:r w:rsidRPr="00D95010">
        <w:rPr>
          <w:rFonts w:ascii="Arial" w:hAnsi="Arial" w:cs="Arial"/>
          <w:color w:val="5C5C5C" w:themeColor="accent1" w:themeTint="BF"/>
          <w:sz w:val="24"/>
          <w:szCs w:val="24"/>
          <w:lang w:val="en-ZA"/>
        </w:rPr>
        <w:t>9.1 Terms of Service</w:t>
      </w:r>
      <w:bookmarkEnd w:id="24"/>
    </w:p>
    <w:p w14:paraId="642FFA6D" w14:textId="1176A3CD" w:rsidR="00D95010" w:rsidRPr="00D95010" w:rsidRDefault="00D95010" w:rsidP="00D95010">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lastRenderedPageBreak/>
        <w:t>Please refer to the Encompass Terms of Service for information regarding the terms and conditions governing the use of the Encompass application.</w:t>
      </w:r>
      <w:r w:rsidR="00CC533B">
        <w:rPr>
          <w:rFonts w:ascii="Arial" w:hAnsi="Arial" w:cs="Arial"/>
          <w:color w:val="5C5C5C" w:themeColor="accent1" w:themeTint="BF"/>
          <w:sz w:val="24"/>
          <w:szCs w:val="24"/>
          <w:lang w:val="en-ZA"/>
        </w:rPr>
        <w:t xml:space="preserve"> They can be found here: [insert link]</w:t>
      </w:r>
    </w:p>
    <w:p w14:paraId="1FA70ABB" w14:textId="69D55BEC"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5" w:name="_Toc137040421"/>
      <w:r w:rsidRPr="00D95010">
        <w:rPr>
          <w:rFonts w:ascii="Arial" w:hAnsi="Arial" w:cs="Arial"/>
          <w:color w:val="5C5C5C" w:themeColor="accent1" w:themeTint="BF"/>
          <w:sz w:val="24"/>
          <w:szCs w:val="24"/>
          <w:lang w:val="en-ZA"/>
        </w:rPr>
        <w:t>9.2 Privacy Policy</w:t>
      </w:r>
      <w:bookmarkEnd w:id="25"/>
    </w:p>
    <w:p w14:paraId="58B74F05" w14:textId="33A0E8B2" w:rsidR="00CC533B" w:rsidRPr="00D95010" w:rsidRDefault="00D95010" w:rsidP="00CC533B">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review the Encompass Privacy Policy to understand how your personal information is collected, used, and protected within the Encompass application</w:t>
      </w:r>
      <w:r w:rsidR="00CC533B" w:rsidRPr="00CC533B">
        <w:rPr>
          <w:rFonts w:ascii="Arial" w:hAnsi="Arial" w:cs="Arial"/>
          <w:color w:val="5C5C5C" w:themeColor="accent1" w:themeTint="BF"/>
          <w:sz w:val="24"/>
          <w:szCs w:val="24"/>
          <w:lang w:val="en-ZA"/>
        </w:rPr>
        <w:t xml:space="preserve"> </w:t>
      </w:r>
      <w:r w:rsidR="00CC533B">
        <w:rPr>
          <w:rFonts w:ascii="Arial" w:hAnsi="Arial" w:cs="Arial"/>
          <w:color w:val="5C5C5C" w:themeColor="accent1" w:themeTint="BF"/>
          <w:sz w:val="24"/>
          <w:szCs w:val="24"/>
          <w:lang w:val="en-ZA"/>
        </w:rPr>
        <w:t>They can be found here: [insert link]</w:t>
      </w:r>
    </w:p>
    <w:p w14:paraId="4EFFB8B9" w14:textId="0B5F65C3" w:rsidR="009B24C5" w:rsidRPr="00C928DA" w:rsidRDefault="009E0910" w:rsidP="00D95010">
      <w:pPr>
        <w:pStyle w:val="ListParagraph"/>
        <w:tabs>
          <w:tab w:val="left" w:pos="1206"/>
        </w:tabs>
        <w:spacing w:line="360" w:lineRule="auto"/>
        <w:ind w:left="0"/>
        <w:rPr>
          <w:rFonts w:ascii="Arial" w:hAnsi="Arial" w:cs="Arial"/>
          <w:b/>
          <w:bCs/>
          <w:color w:val="3B3B3B" w:themeColor="accent1" w:themeTint="E6"/>
          <w:sz w:val="36"/>
          <w:szCs w:val="36"/>
        </w:rPr>
      </w:pPr>
      <w:r>
        <w:rPr>
          <w:noProof/>
        </w:rPr>
        <w:drawing>
          <wp:anchor distT="0" distB="0" distL="114300" distR="114300" simplePos="0" relativeHeight="251746304" behindDoc="0" locked="0" layoutInCell="1" allowOverlap="1" wp14:anchorId="0E88373C" wp14:editId="5637E593">
            <wp:simplePos x="0" y="0"/>
            <wp:positionH relativeFrom="margin">
              <wp:align>center</wp:align>
            </wp:positionH>
            <wp:positionV relativeFrom="paragraph">
              <wp:posOffset>617220</wp:posOffset>
            </wp:positionV>
            <wp:extent cx="2927404" cy="1127051"/>
            <wp:effectExtent l="0" t="0" r="6350" b="0"/>
            <wp:wrapNone/>
            <wp:docPr id="932654473" name="Picture 9326544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F04">
        <w:rPr>
          <w:noProof/>
        </w:rPr>
        <mc:AlternateContent>
          <mc:Choice Requires="wps">
            <w:drawing>
              <wp:anchor distT="0" distB="0" distL="114300" distR="114300" simplePos="0" relativeHeight="251806720" behindDoc="1" locked="0" layoutInCell="1" allowOverlap="1" wp14:anchorId="0B3523F6" wp14:editId="38A1A21F">
                <wp:simplePos x="0" y="0"/>
                <wp:positionH relativeFrom="column">
                  <wp:posOffset>218364</wp:posOffset>
                </wp:positionH>
                <wp:positionV relativeFrom="paragraph">
                  <wp:posOffset>8985</wp:posOffset>
                </wp:positionV>
                <wp:extent cx="4632841" cy="5166398"/>
                <wp:effectExtent l="0" t="0" r="0" b="0"/>
                <wp:wrapNone/>
                <wp:docPr id="193934299" name="Rectangle 28"/>
                <wp:cNvGraphicFramePr/>
                <a:graphic xmlns:a="http://schemas.openxmlformats.org/drawingml/2006/main">
                  <a:graphicData uri="http://schemas.microsoft.com/office/word/2010/wordprocessingShape">
                    <wps:wsp>
                      <wps:cNvSpPr/>
                      <wps:spPr>
                        <a:xfrm>
                          <a:off x="0" y="0"/>
                          <a:ext cx="4632841" cy="51663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FAD067D" id="Rectangle 28" o:spid="_x0000_s1026" style="position:absolute;margin-left:17.2pt;margin-top:.7pt;width:364.8pt;height:406.8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" filled="f" stroked="f" strokeweight="2pt"/>
            </w:pict>
          </mc:Fallback>
        </mc:AlternateContent>
      </w:r>
    </w:p>
    <w:sectPr w:rsidR="009B24C5" w:rsidRPr="00C928DA" w:rsidSect="00DB13A3">
      <w:headerReference w:type="default" r:id="rId37"/>
      <w:footerReference w:type="default" r:id="rId38"/>
      <w:footerReference w:type="first" r:id="rId39"/>
      <w:pgSz w:w="12240" w:h="15840" w:code="1"/>
      <w:pgMar w:top="0" w:right="1440" w:bottom="0" w:left="1440" w:header="1584"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9767" w14:textId="77777777" w:rsidR="002E452D" w:rsidRDefault="002E452D">
      <w:pPr>
        <w:spacing w:after="0" w:line="240" w:lineRule="auto"/>
      </w:pPr>
      <w:r>
        <w:separator/>
      </w:r>
    </w:p>
    <w:p w14:paraId="37890935" w14:textId="77777777" w:rsidR="002E452D" w:rsidRDefault="002E452D"/>
  </w:endnote>
  <w:endnote w:type="continuationSeparator" w:id="0">
    <w:p w14:paraId="06396C2B" w14:textId="77777777" w:rsidR="002E452D" w:rsidRDefault="002E452D">
      <w:pPr>
        <w:spacing w:after="0" w:line="240" w:lineRule="auto"/>
      </w:pPr>
      <w:r>
        <w:continuationSeparator/>
      </w:r>
    </w:p>
    <w:p w14:paraId="63F767B0" w14:textId="77777777" w:rsidR="002E452D" w:rsidRDefault="002E4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B7ED" w14:textId="7059689D" w:rsidR="0060738C" w:rsidRDefault="00B91495">
    <w:pPr>
      <w:pStyle w:val="Footer"/>
    </w:pPr>
    <w:r>
      <w:rPr>
        <w:noProof/>
      </w:rPr>
      <mc:AlternateContent>
        <mc:Choice Requires="wpg">
          <w:drawing>
            <wp:anchor distT="0" distB="0" distL="114300" distR="114300" simplePos="0" relativeHeight="251665408" behindDoc="0" locked="0" layoutInCell="0" allowOverlap="1" wp14:anchorId="025A9567" wp14:editId="33C45B62">
              <wp:simplePos x="0" y="0"/>
              <wp:positionH relativeFrom="margin">
                <wp:posOffset>-643890</wp:posOffset>
              </wp:positionH>
              <wp:positionV relativeFrom="bottomMargin">
                <wp:posOffset>1002030</wp:posOffset>
              </wp:positionV>
              <wp:extent cx="521970" cy="382905"/>
              <wp:effectExtent l="0" t="19050" r="11430" b="36195"/>
              <wp:wrapNone/>
              <wp:docPr id="26590723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382905"/>
                        <a:chOff x="1731" y="14550"/>
                        <a:chExt cx="660" cy="507"/>
                      </a:xfrm>
                    </wpg:grpSpPr>
                    <wps:wsp>
                      <wps:cNvPr id="24300145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15816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795126" name="Text Box 90"/>
                      <wps:cNvSpPr txBox="1">
                        <a:spLocks noChangeArrowheads="1"/>
                      </wps:cNvSpPr>
                      <wps:spPr bwMode="auto">
                        <a:xfrm>
                          <a:off x="1731" y="14696"/>
                          <a:ext cx="66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wps:txbx>
                      <wps:bodyPr rot="0" vert="horz" wrap="square" lIns="0" tIns="27432" rIns="0" bIns="0" anchor="t" anchorCtr="0" upright="1">
                        <a:noAutofit/>
                      </wps:bodyPr>
                    </wps:wsp>
                    <wpg:grpSp>
                      <wpg:cNvPr id="976803550" name="Group 91"/>
                      <wpg:cNvGrpSpPr>
                        <a:grpSpLocks/>
                      </wpg:cNvGrpSpPr>
                      <wpg:grpSpPr bwMode="auto">
                        <a:xfrm>
                          <a:off x="1775" y="14647"/>
                          <a:ext cx="571" cy="314"/>
                          <a:chOff x="1705" y="14935"/>
                          <a:chExt cx="682" cy="375"/>
                        </a:xfrm>
                      </wpg:grpSpPr>
                      <wps:wsp>
                        <wps:cNvPr id="155249627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7759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5A9567" id="Group 6" o:spid="_x0000_s1028" style="position:absolute;left:0;text-align:left;margin-left:-50.7pt;margin-top:78.9pt;width:41.1pt;height:30.15pt;z-index:251665408;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96;width:66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" filled="f" stroked="f">
                <v:textbox inset="0,2.16pt,0,0">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&#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77316A">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457F1819" wp14:editId="716EAAA1">
              <wp:simplePos x="0" y="0"/>
              <wp:positionH relativeFrom="page">
                <wp:posOffset>-219456</wp:posOffset>
              </wp:positionH>
              <wp:positionV relativeFrom="paragraph">
                <wp:posOffset>7443</wp:posOffset>
              </wp:positionV>
              <wp:extent cx="8024884" cy="1678314"/>
              <wp:effectExtent l="0" t="0" r="0" b="17145"/>
              <wp:wrapNone/>
              <wp:docPr id="1797230633" name="Group 3"/>
              <wp:cNvGraphicFramePr/>
              <a:graphic xmlns:a="http://schemas.openxmlformats.org/drawingml/2006/main">
                <a:graphicData uri="http://schemas.microsoft.com/office/word/2010/wordprocessingGroup">
                  <wpg:wgp>
                    <wpg:cNvGrpSpPr/>
                    <wpg:grpSpPr>
                      <a:xfrm>
                        <a:off x="0" y="0"/>
                        <a:ext cx="8024884" cy="1678314"/>
                        <a:chOff x="0" y="0"/>
                        <a:chExt cx="4639004" cy="1408458"/>
                      </a:xfrm>
                    </wpg:grpSpPr>
                    <wps:wsp>
                      <wps:cNvPr id="1029105400" name="Freeform: Shape 27"/>
                      <wps:cNvSpPr>
                        <a:spLocks/>
                      </wps:cNvSpPr>
                      <wps:spPr bwMode="auto">
                        <a:xfrm>
                          <a:off x="0" y="614149"/>
                          <a:ext cx="3990543" cy="793027"/>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rgbClr val="442795"/>
                        </a:solidFill>
                        <a:ln>
                          <a:solidFill>
                            <a:srgbClr val="033169"/>
                          </a:solidFill>
                        </a:ln>
                      </wps:spPr>
                      <wps:bodyPr vert="horz" wrap="square" lIns="91440" tIns="45720" rIns="91440" bIns="45720" numCol="1" anchor="t" anchorCtr="0" compatLnSpc="1">
                        <a:prstTxWarp prst="textNoShape">
                          <a:avLst/>
                        </a:prstTxWarp>
                        <a:noAutofit/>
                      </wps:bodyPr>
                    </wps:wsp>
                    <wps:wsp>
                      <wps:cNvPr id="1496319811" name="Freeform: Shape 24"/>
                      <wps:cNvSpPr>
                        <a:spLocks/>
                      </wps:cNvSpPr>
                      <wps:spPr bwMode="auto">
                        <a:xfrm>
                          <a:off x="3875964" y="0"/>
                          <a:ext cx="763040" cy="1408458"/>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rgbClr val="D6CEFA"/>
                        </a:solidFill>
                        <a:ln>
                          <a:noFill/>
                        </a:ln>
                      </wps:spPr>
                      <wps:bodyPr vert="horz" wrap="square" lIns="91440" tIns="45720" rIns="91440" bIns="45720" numCol="1" anchor="t" anchorCtr="0" compatLnSpc="1">
                        <a:prstTxWarp prst="textNoShape">
                          <a:avLst/>
                        </a:prstTxWarp>
                        <a:noAutofit/>
                      </wps:bodyPr>
                    </wps:wsp>
                    <wps:wsp>
                      <wps:cNvPr id="1715938105" name="Freeform 15"/>
                      <wps:cNvSpPr>
                        <a:spLocks/>
                      </wps:cNvSpPr>
                      <wps:spPr bwMode="auto">
                        <a:xfrm>
                          <a:off x="3439236" y="477672"/>
                          <a:ext cx="426802" cy="522790"/>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658673947" name="Freeform 13"/>
                      <wps:cNvSpPr>
                        <a:spLocks/>
                      </wps:cNvSpPr>
                      <wps:spPr bwMode="auto">
                        <a:xfrm>
                          <a:off x="3138985" y="272955"/>
                          <a:ext cx="732210" cy="907195"/>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D12988" id="Group 3" o:spid="_x0000_s1026" style="position:absolute;margin-left:-17.3pt;margin-top:.6pt;width:631.9pt;height:132.15pt;z-index:-251649024;mso-position-horizontal-relative:page;mso-width-relative:margin;mso-height-relative:margin" coordsize="4639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">
              <v:shape id="Freeform: Shape 27" o:spid="_x0000_s1027" style="position:absolute;top:6141;width:39905;height:7930;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" path="m,l4583908,,6694833,1543935r-5670895,l9698,1543935r-9698,l,48783r307,l,xe" fillcolor="#442795" strokecolor="#033169">
                <v:path arrowok="t" o:connecttype="custom" o:connectlocs="0,0;2732298,0;3990543,793027;610332,793027;5781,793027;0,793027;0,25057;183,25057" o:connectangles="0,0,0,0,0,0,0,0"/>
              </v:shape>
              <v:shape id="Freeform: Shape 24" o:spid="_x0000_s1028" style="position:absolute;left:38759;width:7631;height:14084;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" path="m1280132,r,2733130l1280131,2733130r,8981l1094394,2742111r,-7l1094254,2742111,,1944324,,926510,1280132,xe" fillcolor="#d6cefa" stroked="f">
                <v:path arrowok="t" o:connecttype="custom" o:connectlocs="763040,0;763040,1403845;763039,1403845;763039,1408458;652328,1408458;652328,1408454;652245,1408458;0,998683;0,475893" o:connectangles="0,0,0,0,0,0,0,0,0"/>
              </v:shape>
              <v:shape id="Freeform 15" o:spid="_x0000_s1029" style="position:absolute;left:34392;top:4776;width:4268;height:522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" path="m443,l,338,443,680,443,xe" fillcolor="white [3212]" stroked="f">
                <v:path arrowok="t" o:connecttype="custom" o:connectlocs="426802,0;0,259857;426802,522790;426802,0" o:connectangles="0,0,0,0"/>
              </v:shape>
              <v:shape id="Freeform 13" o:spid="_x0000_s1030" style="position:absolute;left:31389;top:2729;width:7322;height:907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" path="m760,l,593r760,587l760,946,317,604,760,266,760,xe" fillcolor="#bfbfbf [2412]" stroked="f">
                <v:path arrowok="t" o:connecttype="custom" o:connectlocs="732210,0;0,455904;732210,907195;732210,727294;305409,464361;732210,204503;732210,0" o:connectangles="0,0,0,0,0,0,0"/>
              </v:shape>
              <w10:wrap anchorx="page"/>
            </v:group>
          </w:pict>
        </mc:Fallback>
      </mc:AlternateContent>
    </w:r>
    <w:sdt>
      <w:sdtPr>
        <w:id w:val="1423145644"/>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04F5" w14:textId="51822570" w:rsidR="00752FC4" w:rsidRDefault="00752FC4"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86A84" w14:textId="77777777" w:rsidR="002E452D" w:rsidRDefault="002E452D">
      <w:pPr>
        <w:spacing w:after="0" w:line="240" w:lineRule="auto"/>
      </w:pPr>
      <w:r>
        <w:separator/>
      </w:r>
    </w:p>
    <w:p w14:paraId="01DB1629" w14:textId="77777777" w:rsidR="002E452D" w:rsidRDefault="002E452D"/>
  </w:footnote>
  <w:footnote w:type="continuationSeparator" w:id="0">
    <w:p w14:paraId="59B63E29" w14:textId="77777777" w:rsidR="002E452D" w:rsidRDefault="002E452D">
      <w:pPr>
        <w:spacing w:after="0" w:line="240" w:lineRule="auto"/>
      </w:pPr>
      <w:r>
        <w:continuationSeparator/>
      </w:r>
    </w:p>
    <w:p w14:paraId="3F7B98AA" w14:textId="77777777" w:rsidR="002E452D" w:rsidRDefault="002E45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CAB" w14:textId="1242F1D2" w:rsidR="00837507" w:rsidRDefault="005C41A9">
    <w:pPr>
      <w:pStyle w:val="Header"/>
    </w:pPr>
    <w:r>
      <w:rPr>
        <w:rFonts w:ascii="Arial" w:hAnsi="Arial" w:cs="Arial"/>
        <w:b/>
        <w:bCs/>
        <w:noProof/>
        <w:sz w:val="32"/>
        <w:szCs w:val="32"/>
      </w:rPr>
      <mc:AlternateContent>
        <mc:Choice Requires="wpg">
          <w:drawing>
            <wp:anchor distT="0" distB="0" distL="114300" distR="114300" simplePos="0" relativeHeight="251663360" behindDoc="1" locked="0" layoutInCell="1" allowOverlap="1" wp14:anchorId="2D43D1F1" wp14:editId="5F906A2F">
              <wp:simplePos x="0" y="0"/>
              <wp:positionH relativeFrom="page">
                <wp:posOffset>13648</wp:posOffset>
              </wp:positionH>
              <wp:positionV relativeFrom="paragraph">
                <wp:posOffset>-1087727</wp:posOffset>
              </wp:positionV>
              <wp:extent cx="7761577" cy="1214651"/>
              <wp:effectExtent l="0" t="0" r="0" b="5080"/>
              <wp:wrapNone/>
              <wp:docPr id="1933614227" name="Group 2"/>
              <wp:cNvGraphicFramePr/>
              <a:graphic xmlns:a="http://schemas.openxmlformats.org/drawingml/2006/main">
                <a:graphicData uri="http://schemas.microsoft.com/office/word/2010/wordprocessingGroup">
                  <wpg:wgp>
                    <wpg:cNvGrpSpPr/>
                    <wpg:grpSpPr>
                      <a:xfrm>
                        <a:off x="0" y="0"/>
                        <a:ext cx="7761577" cy="1214651"/>
                        <a:chOff x="0" y="0"/>
                        <a:chExt cx="4632191" cy="1008149"/>
                      </a:xfrm>
                    </wpg:grpSpPr>
                    <wps:wsp>
                      <wps:cNvPr id="610547771" name="Freeform 6"/>
                      <wps:cNvSpPr>
                        <a:spLocks/>
                      </wps:cNvSpPr>
                      <wps:spPr bwMode="auto">
                        <a:xfrm>
                          <a:off x="2347415" y="245659"/>
                          <a:ext cx="2284302" cy="33827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s:wsp>
                      <wps:cNvPr id="1577012496" name="Rectangle 8"/>
                      <wps:cNvSpPr>
                        <a:spLocks noChangeArrowheads="1"/>
                      </wps:cNvSpPr>
                      <wps:spPr bwMode="auto">
                        <a:xfrm>
                          <a:off x="0" y="0"/>
                          <a:ext cx="4632191" cy="342889"/>
                        </a:xfrm>
                        <a:prstGeom prst="rect">
                          <a:avLst/>
                        </a:prstGeom>
                        <a:solidFill>
                          <a:srgbClr val="442795"/>
                        </a:solidFill>
                        <a:ln>
                          <a:noFill/>
                        </a:ln>
                      </wps:spPr>
                      <wps:bodyPr vert="horz" wrap="square" lIns="91440" tIns="45720" rIns="91440" bIns="45720" numCol="1" anchor="t" anchorCtr="0" compatLnSpc="1">
                        <a:prstTxWarp prst="textNoShape">
                          <a:avLst/>
                        </a:prstTxWarp>
                      </wps:bodyPr>
                    </wps:wsp>
                    <wps:wsp>
                      <wps:cNvPr id="778710124" name="Freeform 5"/>
                      <wps:cNvSpPr>
                        <a:spLocks/>
                      </wps:cNvSpPr>
                      <wps:spPr bwMode="auto">
                        <a:xfrm>
                          <a:off x="0" y="477671"/>
                          <a:ext cx="2573332" cy="530478"/>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rgbClr val="D6CEFA"/>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DC8B5DF" id="Group 2" o:spid="_x0000_s1026" style="position:absolute;margin-left:1.05pt;margin-top:-85.65pt;width:611.15pt;height:95.65pt;z-index:-251653120;mso-position-horizontal-relative:page;mso-width-relative:margin;mso-height-relative:margin" coordsize="46321,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">
              <v:shape id="Freeform 6" o:spid="_x0000_s1027" style="position:absolute;left:23474;top:2456;width:22843;height:3383;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" path="m2371,l,,355,440r2016,l2371,xe" fillcolor="#bfbfbf [2412]" stroked="f">
                <v:path arrowok="t" o:connecttype="custom" o:connectlocs="2284302,0;0,0;342019,338276;2284302,338276;2284302,0" o:connectangles="0,0,0,0,0"/>
              </v:shape>
              <v:rect id="Rectangle 8" o:spid="_x0000_s1028" style="position:absolute;width:4632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" fillcolor="#442795" stroked="f"/>
              <v:shape id="Freeform 5" o:spid="_x0000_s1029" style="position:absolute;top:4776;width:25733;height:5305;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" path="m2136,l,,,690r2671,l2136,xe" fillcolor="#d6cefa" stroked="f">
                <v:path arrowok="t" o:connecttype="custom" o:connectlocs="2057895,0;0,0;0,530478;2573332,530478;2057895,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8F1582"/>
    <w:multiLevelType w:val="hybridMultilevel"/>
    <w:tmpl w:val="825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56A02"/>
    <w:multiLevelType w:val="hybridMultilevel"/>
    <w:tmpl w:val="46C09B2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8C03B78"/>
    <w:multiLevelType w:val="hybridMultilevel"/>
    <w:tmpl w:val="C29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91358"/>
    <w:multiLevelType w:val="hybridMultilevel"/>
    <w:tmpl w:val="9FBA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C2334"/>
    <w:multiLevelType w:val="hybridMultilevel"/>
    <w:tmpl w:val="1E0E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60140"/>
    <w:multiLevelType w:val="hybridMultilevel"/>
    <w:tmpl w:val="C7C20BB8"/>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1E457A15"/>
    <w:multiLevelType w:val="hybridMultilevel"/>
    <w:tmpl w:val="AD3458C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7" w15:restartNumberingAfterBreak="0">
    <w:nsid w:val="213403C2"/>
    <w:multiLevelType w:val="hybridMultilevel"/>
    <w:tmpl w:val="8086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F1AC4"/>
    <w:multiLevelType w:val="hybridMultilevel"/>
    <w:tmpl w:val="06B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941D0"/>
    <w:multiLevelType w:val="hybridMultilevel"/>
    <w:tmpl w:val="F386F4B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2E844274"/>
    <w:multiLevelType w:val="hybridMultilevel"/>
    <w:tmpl w:val="2AE87CD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1" w15:restartNumberingAfterBreak="0">
    <w:nsid w:val="32C8590B"/>
    <w:multiLevelType w:val="hybridMultilevel"/>
    <w:tmpl w:val="89CE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A2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AA2E1B"/>
    <w:multiLevelType w:val="hybridMultilevel"/>
    <w:tmpl w:val="0B3668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4" w15:restartNumberingAfterBreak="0">
    <w:nsid w:val="43887315"/>
    <w:multiLevelType w:val="hybridMultilevel"/>
    <w:tmpl w:val="1AA48680"/>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5" w15:restartNumberingAfterBreak="0">
    <w:nsid w:val="48506C53"/>
    <w:multiLevelType w:val="hybridMultilevel"/>
    <w:tmpl w:val="F18416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6" w15:restartNumberingAfterBreak="0">
    <w:nsid w:val="4CAB738E"/>
    <w:multiLevelType w:val="hybridMultilevel"/>
    <w:tmpl w:val="AC04B612"/>
    <w:lvl w:ilvl="0" w:tplc="2DD25A10">
      <w:start w:val="9"/>
      <w:numFmt w:val="bullet"/>
      <w:lvlText w:val="-"/>
      <w:lvlJc w:val="left"/>
      <w:pPr>
        <w:ind w:left="1566" w:hanging="360"/>
      </w:pPr>
      <w:rPr>
        <w:rFonts w:ascii="Arial" w:eastAsiaTheme="minorHAnsi" w:hAnsi="Arial" w:cs="Aria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27" w15:restartNumberingAfterBreak="0">
    <w:nsid w:val="4D52773B"/>
    <w:multiLevelType w:val="hybridMultilevel"/>
    <w:tmpl w:val="F5E2AA44"/>
    <w:lvl w:ilvl="0" w:tplc="2400000F">
      <w:start w:val="1"/>
      <w:numFmt w:val="decimal"/>
      <w:lvlText w:val="%1."/>
      <w:lvlJc w:val="left"/>
      <w:pPr>
        <w:ind w:left="360" w:hanging="360"/>
      </w:pPr>
      <w:rPr>
        <w:rFonts w:hint="default"/>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28" w15:restartNumberingAfterBreak="0">
    <w:nsid w:val="586B3D8C"/>
    <w:multiLevelType w:val="hybridMultilevel"/>
    <w:tmpl w:val="A45E1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A1AF9"/>
    <w:multiLevelType w:val="hybridMultilevel"/>
    <w:tmpl w:val="727681E2"/>
    <w:lvl w:ilvl="0" w:tplc="1BC82B4A">
      <w:start w:val="11"/>
      <w:numFmt w:val="decimal"/>
      <w:lvlText w:val="%1."/>
      <w:lvlJc w:val="left"/>
      <w:pPr>
        <w:ind w:left="360" w:hanging="360"/>
      </w:pPr>
      <w:rPr>
        <w:rFonts w:ascii="Arial" w:hAnsi="Arial" w:cs="Arial" w:hint="default"/>
        <w:b w:val="0"/>
        <w:bCs w:val="0"/>
        <w:color w:val="5C5C5C" w:themeColor="accent1" w:themeTint="BF"/>
        <w:sz w:val="24"/>
        <w:szCs w:val="24"/>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30" w15:restartNumberingAfterBreak="0">
    <w:nsid w:val="66CD1D01"/>
    <w:multiLevelType w:val="multilevel"/>
    <w:tmpl w:val="F0DEF6A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96F0A7A"/>
    <w:multiLevelType w:val="hybridMultilevel"/>
    <w:tmpl w:val="5BCCFB60"/>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32" w15:restartNumberingAfterBreak="0">
    <w:nsid w:val="6D9F2C8A"/>
    <w:multiLevelType w:val="hybridMultilevel"/>
    <w:tmpl w:val="313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2145B"/>
    <w:multiLevelType w:val="hybridMultilevel"/>
    <w:tmpl w:val="2E5A7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9120DD"/>
    <w:multiLevelType w:val="hybridMultilevel"/>
    <w:tmpl w:val="E01E740A"/>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num w:numId="1" w16cid:durableId="683364944">
    <w:abstractNumId w:val="9"/>
  </w:num>
  <w:num w:numId="2" w16cid:durableId="1094128695">
    <w:abstractNumId w:val="7"/>
  </w:num>
  <w:num w:numId="3" w16cid:durableId="1557542950">
    <w:abstractNumId w:val="6"/>
  </w:num>
  <w:num w:numId="4" w16cid:durableId="2043628933">
    <w:abstractNumId w:val="5"/>
  </w:num>
  <w:num w:numId="5" w16cid:durableId="594216389">
    <w:abstractNumId w:val="4"/>
  </w:num>
  <w:num w:numId="6" w16cid:durableId="658580104">
    <w:abstractNumId w:val="8"/>
  </w:num>
  <w:num w:numId="7" w16cid:durableId="294263992">
    <w:abstractNumId w:val="3"/>
  </w:num>
  <w:num w:numId="8" w16cid:durableId="1639454764">
    <w:abstractNumId w:val="2"/>
  </w:num>
  <w:num w:numId="9" w16cid:durableId="1549612588">
    <w:abstractNumId w:val="1"/>
  </w:num>
  <w:num w:numId="10" w16cid:durableId="453910312">
    <w:abstractNumId w:val="0"/>
  </w:num>
  <w:num w:numId="11" w16cid:durableId="1892500281">
    <w:abstractNumId w:val="32"/>
  </w:num>
  <w:num w:numId="12" w16cid:durableId="1413821644">
    <w:abstractNumId w:val="28"/>
  </w:num>
  <w:num w:numId="13" w16cid:durableId="1822848731">
    <w:abstractNumId w:val="33"/>
  </w:num>
  <w:num w:numId="14" w16cid:durableId="1556819794">
    <w:abstractNumId w:val="18"/>
  </w:num>
  <w:num w:numId="15" w16cid:durableId="1261373954">
    <w:abstractNumId w:val="24"/>
  </w:num>
  <w:num w:numId="16" w16cid:durableId="454718009">
    <w:abstractNumId w:val="16"/>
  </w:num>
  <w:num w:numId="17" w16cid:durableId="995567845">
    <w:abstractNumId w:val="19"/>
  </w:num>
  <w:num w:numId="18" w16cid:durableId="30033834">
    <w:abstractNumId w:val="11"/>
  </w:num>
  <w:num w:numId="19" w16cid:durableId="441805429">
    <w:abstractNumId w:val="34"/>
  </w:num>
  <w:num w:numId="20" w16cid:durableId="1436049059">
    <w:abstractNumId w:val="20"/>
  </w:num>
  <w:num w:numId="21" w16cid:durableId="1317493408">
    <w:abstractNumId w:val="31"/>
  </w:num>
  <w:num w:numId="22" w16cid:durableId="1853101637">
    <w:abstractNumId w:val="25"/>
  </w:num>
  <w:num w:numId="23" w16cid:durableId="2139489989">
    <w:abstractNumId w:val="15"/>
  </w:num>
  <w:num w:numId="24" w16cid:durableId="1927693657">
    <w:abstractNumId w:val="29"/>
  </w:num>
  <w:num w:numId="25" w16cid:durableId="551965794">
    <w:abstractNumId w:val="23"/>
  </w:num>
  <w:num w:numId="26" w16cid:durableId="213126597">
    <w:abstractNumId w:val="27"/>
  </w:num>
  <w:num w:numId="27" w16cid:durableId="500661893">
    <w:abstractNumId w:val="10"/>
  </w:num>
  <w:num w:numId="28" w16cid:durableId="1113599320">
    <w:abstractNumId w:val="21"/>
  </w:num>
  <w:num w:numId="29" w16cid:durableId="279145673">
    <w:abstractNumId w:val="13"/>
  </w:num>
  <w:num w:numId="30" w16cid:durableId="1388382455">
    <w:abstractNumId w:val="14"/>
  </w:num>
  <w:num w:numId="31" w16cid:durableId="586547939">
    <w:abstractNumId w:val="12"/>
  </w:num>
  <w:num w:numId="32" w16cid:durableId="9525597">
    <w:abstractNumId w:val="22"/>
  </w:num>
  <w:num w:numId="33" w16cid:durableId="130562940">
    <w:abstractNumId w:val="17"/>
  </w:num>
  <w:num w:numId="34" w16cid:durableId="1295404089">
    <w:abstractNumId w:val="30"/>
  </w:num>
  <w:num w:numId="35" w16cid:durableId="13470959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AE"/>
    <w:rsid w:val="000115CE"/>
    <w:rsid w:val="00022526"/>
    <w:rsid w:val="00024A04"/>
    <w:rsid w:val="00032B19"/>
    <w:rsid w:val="00043611"/>
    <w:rsid w:val="000746C5"/>
    <w:rsid w:val="000828F4"/>
    <w:rsid w:val="00085990"/>
    <w:rsid w:val="00096235"/>
    <w:rsid w:val="000C11F2"/>
    <w:rsid w:val="000C6BF3"/>
    <w:rsid w:val="000F3B02"/>
    <w:rsid w:val="000F51EC"/>
    <w:rsid w:val="000F7122"/>
    <w:rsid w:val="001007B7"/>
    <w:rsid w:val="00107C8E"/>
    <w:rsid w:val="0012154F"/>
    <w:rsid w:val="001308DE"/>
    <w:rsid w:val="001442BC"/>
    <w:rsid w:val="0015007E"/>
    <w:rsid w:val="0015507F"/>
    <w:rsid w:val="00172327"/>
    <w:rsid w:val="001730F3"/>
    <w:rsid w:val="001A00E1"/>
    <w:rsid w:val="001A7444"/>
    <w:rsid w:val="001B2366"/>
    <w:rsid w:val="001B4EEF"/>
    <w:rsid w:val="001B4FA5"/>
    <w:rsid w:val="001B689C"/>
    <w:rsid w:val="001D3B03"/>
    <w:rsid w:val="00200635"/>
    <w:rsid w:val="00201F88"/>
    <w:rsid w:val="00204AD8"/>
    <w:rsid w:val="00210B4A"/>
    <w:rsid w:val="002348CC"/>
    <w:rsid w:val="002463C1"/>
    <w:rsid w:val="00247920"/>
    <w:rsid w:val="00253BC8"/>
    <w:rsid w:val="00254E0D"/>
    <w:rsid w:val="00256AAF"/>
    <w:rsid w:val="00265D13"/>
    <w:rsid w:val="00283C63"/>
    <w:rsid w:val="0029535C"/>
    <w:rsid w:val="0029717D"/>
    <w:rsid w:val="002A0A1B"/>
    <w:rsid w:val="002A1E59"/>
    <w:rsid w:val="002A2AB8"/>
    <w:rsid w:val="002A2DBC"/>
    <w:rsid w:val="002A5519"/>
    <w:rsid w:val="002A6A80"/>
    <w:rsid w:val="002B5394"/>
    <w:rsid w:val="002C7EDC"/>
    <w:rsid w:val="002D3AD7"/>
    <w:rsid w:val="002E1CFD"/>
    <w:rsid w:val="002E452D"/>
    <w:rsid w:val="002F1B26"/>
    <w:rsid w:val="002F2195"/>
    <w:rsid w:val="002F2853"/>
    <w:rsid w:val="002F719D"/>
    <w:rsid w:val="00302A8D"/>
    <w:rsid w:val="00306DE9"/>
    <w:rsid w:val="00322ABF"/>
    <w:rsid w:val="00332348"/>
    <w:rsid w:val="0033260E"/>
    <w:rsid w:val="00337FC8"/>
    <w:rsid w:val="0034334D"/>
    <w:rsid w:val="00357D89"/>
    <w:rsid w:val="00360D9C"/>
    <w:rsid w:val="0038000D"/>
    <w:rsid w:val="00381458"/>
    <w:rsid w:val="00385ACF"/>
    <w:rsid w:val="00387900"/>
    <w:rsid w:val="00394D91"/>
    <w:rsid w:val="00397215"/>
    <w:rsid w:val="003A09A6"/>
    <w:rsid w:val="003B048C"/>
    <w:rsid w:val="003C1E1E"/>
    <w:rsid w:val="003C76F0"/>
    <w:rsid w:val="003D3792"/>
    <w:rsid w:val="003E27DF"/>
    <w:rsid w:val="003E7841"/>
    <w:rsid w:val="0040677A"/>
    <w:rsid w:val="00410197"/>
    <w:rsid w:val="00410956"/>
    <w:rsid w:val="00416959"/>
    <w:rsid w:val="00427559"/>
    <w:rsid w:val="00453C28"/>
    <w:rsid w:val="004566DC"/>
    <w:rsid w:val="00460B1D"/>
    <w:rsid w:val="004661DF"/>
    <w:rsid w:val="00475E55"/>
    <w:rsid w:val="00477474"/>
    <w:rsid w:val="00480B7F"/>
    <w:rsid w:val="004848AE"/>
    <w:rsid w:val="00484E1F"/>
    <w:rsid w:val="00490A5A"/>
    <w:rsid w:val="004915B5"/>
    <w:rsid w:val="00494E70"/>
    <w:rsid w:val="00496538"/>
    <w:rsid w:val="00497693"/>
    <w:rsid w:val="004A1893"/>
    <w:rsid w:val="004A3020"/>
    <w:rsid w:val="004A62B7"/>
    <w:rsid w:val="004B23AB"/>
    <w:rsid w:val="004B2893"/>
    <w:rsid w:val="004B778E"/>
    <w:rsid w:val="004C06E1"/>
    <w:rsid w:val="004C1278"/>
    <w:rsid w:val="004C1B67"/>
    <w:rsid w:val="004C4A44"/>
    <w:rsid w:val="004D580E"/>
    <w:rsid w:val="004D7014"/>
    <w:rsid w:val="004E1693"/>
    <w:rsid w:val="004F254B"/>
    <w:rsid w:val="004F7005"/>
    <w:rsid w:val="004F70E2"/>
    <w:rsid w:val="005052C7"/>
    <w:rsid w:val="00505BB7"/>
    <w:rsid w:val="00506680"/>
    <w:rsid w:val="00506BB2"/>
    <w:rsid w:val="005125BB"/>
    <w:rsid w:val="00514EFB"/>
    <w:rsid w:val="00515330"/>
    <w:rsid w:val="00524827"/>
    <w:rsid w:val="005264AB"/>
    <w:rsid w:val="00532F61"/>
    <w:rsid w:val="00537F9C"/>
    <w:rsid w:val="00542A2C"/>
    <w:rsid w:val="00553770"/>
    <w:rsid w:val="00572222"/>
    <w:rsid w:val="0058494A"/>
    <w:rsid w:val="005A620D"/>
    <w:rsid w:val="005C41A9"/>
    <w:rsid w:val="005C56F7"/>
    <w:rsid w:val="005D3DA6"/>
    <w:rsid w:val="005E05CC"/>
    <w:rsid w:val="005E1D71"/>
    <w:rsid w:val="005F1048"/>
    <w:rsid w:val="005F3FFE"/>
    <w:rsid w:val="00600999"/>
    <w:rsid w:val="00605359"/>
    <w:rsid w:val="0060738C"/>
    <w:rsid w:val="00622CE2"/>
    <w:rsid w:val="00627CD1"/>
    <w:rsid w:val="0063016A"/>
    <w:rsid w:val="006314C2"/>
    <w:rsid w:val="00631E78"/>
    <w:rsid w:val="006500C9"/>
    <w:rsid w:val="00654AC3"/>
    <w:rsid w:val="006557B1"/>
    <w:rsid w:val="00672095"/>
    <w:rsid w:val="00673F37"/>
    <w:rsid w:val="00680E25"/>
    <w:rsid w:val="006A529D"/>
    <w:rsid w:val="006B23CD"/>
    <w:rsid w:val="006B3D49"/>
    <w:rsid w:val="006D03E2"/>
    <w:rsid w:val="006E0AAE"/>
    <w:rsid w:val="006F66E9"/>
    <w:rsid w:val="00715CE2"/>
    <w:rsid w:val="00716B5D"/>
    <w:rsid w:val="00735D1F"/>
    <w:rsid w:val="00740857"/>
    <w:rsid w:val="007412C4"/>
    <w:rsid w:val="00744EA9"/>
    <w:rsid w:val="00750F04"/>
    <w:rsid w:val="00750FDE"/>
    <w:rsid w:val="00752FC4"/>
    <w:rsid w:val="00756D42"/>
    <w:rsid w:val="00757E9C"/>
    <w:rsid w:val="0077316A"/>
    <w:rsid w:val="0077587C"/>
    <w:rsid w:val="007A33ED"/>
    <w:rsid w:val="007B0DFB"/>
    <w:rsid w:val="007B4C91"/>
    <w:rsid w:val="007B6F62"/>
    <w:rsid w:val="007C4DFA"/>
    <w:rsid w:val="007D5B7A"/>
    <w:rsid w:val="007D70F7"/>
    <w:rsid w:val="007E6254"/>
    <w:rsid w:val="007E7421"/>
    <w:rsid w:val="00800128"/>
    <w:rsid w:val="008138FC"/>
    <w:rsid w:val="00827982"/>
    <w:rsid w:val="00830C5F"/>
    <w:rsid w:val="00834A33"/>
    <w:rsid w:val="00837507"/>
    <w:rsid w:val="0084735F"/>
    <w:rsid w:val="00853188"/>
    <w:rsid w:val="00857274"/>
    <w:rsid w:val="0085745F"/>
    <w:rsid w:val="00876015"/>
    <w:rsid w:val="00881D93"/>
    <w:rsid w:val="008916D6"/>
    <w:rsid w:val="00896EE1"/>
    <w:rsid w:val="008A27F8"/>
    <w:rsid w:val="008A5DEE"/>
    <w:rsid w:val="008B1068"/>
    <w:rsid w:val="008B4CD0"/>
    <w:rsid w:val="008C1482"/>
    <w:rsid w:val="008D0AA7"/>
    <w:rsid w:val="008E0456"/>
    <w:rsid w:val="008E172E"/>
    <w:rsid w:val="008E38A3"/>
    <w:rsid w:val="008E78CC"/>
    <w:rsid w:val="00906AF9"/>
    <w:rsid w:val="00910CF6"/>
    <w:rsid w:val="00912A0A"/>
    <w:rsid w:val="0092001B"/>
    <w:rsid w:val="009204FA"/>
    <w:rsid w:val="00933493"/>
    <w:rsid w:val="009468D3"/>
    <w:rsid w:val="00957293"/>
    <w:rsid w:val="00971DB9"/>
    <w:rsid w:val="00981EB2"/>
    <w:rsid w:val="0099781B"/>
    <w:rsid w:val="009A05B7"/>
    <w:rsid w:val="009A761B"/>
    <w:rsid w:val="009B24C5"/>
    <w:rsid w:val="009B530B"/>
    <w:rsid w:val="009C103A"/>
    <w:rsid w:val="009C27D5"/>
    <w:rsid w:val="009D441E"/>
    <w:rsid w:val="009D5219"/>
    <w:rsid w:val="009E0910"/>
    <w:rsid w:val="009E09F4"/>
    <w:rsid w:val="009F16D3"/>
    <w:rsid w:val="00A018F8"/>
    <w:rsid w:val="00A06AB3"/>
    <w:rsid w:val="00A17117"/>
    <w:rsid w:val="00A248CE"/>
    <w:rsid w:val="00A46CE4"/>
    <w:rsid w:val="00A55D13"/>
    <w:rsid w:val="00A56887"/>
    <w:rsid w:val="00A670A9"/>
    <w:rsid w:val="00A76390"/>
    <w:rsid w:val="00A763AE"/>
    <w:rsid w:val="00A81168"/>
    <w:rsid w:val="00A81C05"/>
    <w:rsid w:val="00A826BF"/>
    <w:rsid w:val="00A95981"/>
    <w:rsid w:val="00AC085D"/>
    <w:rsid w:val="00AD253D"/>
    <w:rsid w:val="00AE2CAB"/>
    <w:rsid w:val="00AE3A5B"/>
    <w:rsid w:val="00B17A8D"/>
    <w:rsid w:val="00B24A3D"/>
    <w:rsid w:val="00B43476"/>
    <w:rsid w:val="00B50A1F"/>
    <w:rsid w:val="00B55FEE"/>
    <w:rsid w:val="00B63133"/>
    <w:rsid w:val="00B91495"/>
    <w:rsid w:val="00BA2764"/>
    <w:rsid w:val="00BA289F"/>
    <w:rsid w:val="00BA7874"/>
    <w:rsid w:val="00BC0753"/>
    <w:rsid w:val="00BC0F0A"/>
    <w:rsid w:val="00BC29FC"/>
    <w:rsid w:val="00BD105F"/>
    <w:rsid w:val="00BE6DBE"/>
    <w:rsid w:val="00BF18AE"/>
    <w:rsid w:val="00C02866"/>
    <w:rsid w:val="00C076ED"/>
    <w:rsid w:val="00C10792"/>
    <w:rsid w:val="00C11980"/>
    <w:rsid w:val="00C12A54"/>
    <w:rsid w:val="00C13EF2"/>
    <w:rsid w:val="00C15131"/>
    <w:rsid w:val="00C1549C"/>
    <w:rsid w:val="00C21ED2"/>
    <w:rsid w:val="00C52555"/>
    <w:rsid w:val="00C53EB6"/>
    <w:rsid w:val="00C65085"/>
    <w:rsid w:val="00C71262"/>
    <w:rsid w:val="00C762F5"/>
    <w:rsid w:val="00C80B3D"/>
    <w:rsid w:val="00C928DA"/>
    <w:rsid w:val="00C954B0"/>
    <w:rsid w:val="00CB0809"/>
    <w:rsid w:val="00CB2AEB"/>
    <w:rsid w:val="00CB6198"/>
    <w:rsid w:val="00CC533B"/>
    <w:rsid w:val="00CE002F"/>
    <w:rsid w:val="00CF1B5C"/>
    <w:rsid w:val="00CF1BEF"/>
    <w:rsid w:val="00CF31E1"/>
    <w:rsid w:val="00D02BD9"/>
    <w:rsid w:val="00D04123"/>
    <w:rsid w:val="00D06525"/>
    <w:rsid w:val="00D105BB"/>
    <w:rsid w:val="00D12C9F"/>
    <w:rsid w:val="00D149F1"/>
    <w:rsid w:val="00D150B8"/>
    <w:rsid w:val="00D15B68"/>
    <w:rsid w:val="00D31139"/>
    <w:rsid w:val="00D36106"/>
    <w:rsid w:val="00D417B6"/>
    <w:rsid w:val="00D46596"/>
    <w:rsid w:val="00D46F83"/>
    <w:rsid w:val="00D478C2"/>
    <w:rsid w:val="00D52754"/>
    <w:rsid w:val="00D52BDE"/>
    <w:rsid w:val="00D60DCE"/>
    <w:rsid w:val="00D65BF4"/>
    <w:rsid w:val="00D70DF1"/>
    <w:rsid w:val="00D7333A"/>
    <w:rsid w:val="00D73F6F"/>
    <w:rsid w:val="00D76626"/>
    <w:rsid w:val="00D81E70"/>
    <w:rsid w:val="00D845D4"/>
    <w:rsid w:val="00D945CD"/>
    <w:rsid w:val="00D95010"/>
    <w:rsid w:val="00DA1CE5"/>
    <w:rsid w:val="00DB045E"/>
    <w:rsid w:val="00DB13A3"/>
    <w:rsid w:val="00DC7840"/>
    <w:rsid w:val="00DE5217"/>
    <w:rsid w:val="00E00024"/>
    <w:rsid w:val="00E064D7"/>
    <w:rsid w:val="00E36BA0"/>
    <w:rsid w:val="00E47291"/>
    <w:rsid w:val="00E50941"/>
    <w:rsid w:val="00E53621"/>
    <w:rsid w:val="00E540E6"/>
    <w:rsid w:val="00E6033F"/>
    <w:rsid w:val="00E66E78"/>
    <w:rsid w:val="00E7787E"/>
    <w:rsid w:val="00E93E3A"/>
    <w:rsid w:val="00E94A7B"/>
    <w:rsid w:val="00E963BB"/>
    <w:rsid w:val="00EA4F2B"/>
    <w:rsid w:val="00EA6ECF"/>
    <w:rsid w:val="00EB0A40"/>
    <w:rsid w:val="00EC04CD"/>
    <w:rsid w:val="00EE73F5"/>
    <w:rsid w:val="00EF31D6"/>
    <w:rsid w:val="00EF66F6"/>
    <w:rsid w:val="00F0559B"/>
    <w:rsid w:val="00F05B0B"/>
    <w:rsid w:val="00F1017D"/>
    <w:rsid w:val="00F1217C"/>
    <w:rsid w:val="00F16C8D"/>
    <w:rsid w:val="00F35B8B"/>
    <w:rsid w:val="00F55FBA"/>
    <w:rsid w:val="00F5685E"/>
    <w:rsid w:val="00F61DFC"/>
    <w:rsid w:val="00F6361C"/>
    <w:rsid w:val="00F66E9C"/>
    <w:rsid w:val="00F71D73"/>
    <w:rsid w:val="00F763B1"/>
    <w:rsid w:val="00F80B17"/>
    <w:rsid w:val="00F84C47"/>
    <w:rsid w:val="00F90A6A"/>
    <w:rsid w:val="00F91A55"/>
    <w:rsid w:val="00F95860"/>
    <w:rsid w:val="00F97976"/>
    <w:rsid w:val="00FA402E"/>
    <w:rsid w:val="00FA5643"/>
    <w:rsid w:val="00FB4742"/>
    <w:rsid w:val="00FB49C2"/>
    <w:rsid w:val="00FB572F"/>
    <w:rsid w:val="00FC3276"/>
    <w:rsid w:val="00FD0C31"/>
    <w:rsid w:val="00FE1448"/>
    <w:rsid w:val="00FE6E83"/>
    <w:rsid w:val="00FE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90"/>
    <w:rPr>
      <w:color w:val="auto"/>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63133"/>
    <w:pPr>
      <w:spacing w:after="0" w:line="240" w:lineRule="auto"/>
    </w:pPr>
  </w:style>
  <w:style w:type="character" w:customStyle="1" w:styleId="HeaderChar">
    <w:name w:val="Header Char"/>
    <w:basedOn w:val="DefaultParagraphFont"/>
    <w:link w:val="Header"/>
    <w:uiPriority w:val="99"/>
    <w:semiHidden/>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320303" w:themeColor="accent2" w:themeShade="80"/>
    </w:rPr>
  </w:style>
  <w:style w:type="character" w:styleId="PlaceholderText">
    <w:name w:val="Placeholder Text"/>
    <w:basedOn w:val="DefaultParagraphFont"/>
    <w:uiPriority w:val="99"/>
    <w:semiHidden/>
    <w:rsid w:val="00912A0A"/>
    <w:rPr>
      <w:color w:val="BD878C" w:themeColor="accent5" w:themeShade="BF"/>
      <w:sz w:val="22"/>
    </w:rPr>
  </w:style>
  <w:style w:type="paragraph" w:customStyle="1" w:styleId="ContactInfo">
    <w:name w:val="Contact Info"/>
    <w:basedOn w:val="Normal"/>
    <w:uiPriority w:val="3"/>
    <w:qFormat/>
    <w:rsid w:val="00410197"/>
    <w:pPr>
      <w:spacing w:after="0"/>
      <w:jc w:val="right"/>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320303"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320303"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202020"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1C1C1C"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0F51EC"/>
    <w:rPr>
      <w:i/>
      <w:iCs/>
      <w:color w:val="1C1C1C" w:themeColor="accent1" w:themeShade="BF"/>
    </w:rPr>
  </w:style>
  <w:style w:type="character" w:styleId="IntenseReference">
    <w:name w:val="Intense Reference"/>
    <w:basedOn w:val="DefaultParagraphFont"/>
    <w:uiPriority w:val="32"/>
    <w:semiHidden/>
    <w:qFormat/>
    <w:rsid w:val="000F51EC"/>
    <w:rPr>
      <w:b/>
      <w:bCs/>
      <w:caps w:val="0"/>
      <w:smallCaps/>
      <w:color w:val="1C1C1C"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before="120" w:after="120"/>
    </w:pPr>
    <w:rPr>
      <w:b/>
      <w:bCs/>
      <w:caps/>
      <w:sz w:val="20"/>
      <w:szCs w:val="20"/>
    </w:rPr>
  </w:style>
  <w:style w:type="paragraph" w:styleId="TOC2">
    <w:name w:val="toc 2"/>
    <w:basedOn w:val="Normal"/>
    <w:next w:val="Normal"/>
    <w:autoRedefine/>
    <w:uiPriority w:val="39"/>
    <w:unhideWhenUsed/>
    <w:rsid w:val="00572222"/>
    <w:pPr>
      <w:spacing w:after="0"/>
      <w:ind w:left="220"/>
    </w:pPr>
    <w:rPr>
      <w:smallCaps/>
      <w:sz w:val="20"/>
      <w:szCs w:val="20"/>
    </w:rPr>
  </w:style>
  <w:style w:type="paragraph" w:styleId="TOC3">
    <w:name w:val="toc 3"/>
    <w:basedOn w:val="Normal"/>
    <w:next w:val="Normal"/>
    <w:autoRedefine/>
    <w:uiPriority w:val="39"/>
    <w:unhideWhenUsed/>
    <w:rsid w:val="00572222"/>
    <w:pPr>
      <w:spacing w:after="0"/>
      <w:ind w:left="440"/>
    </w:pPr>
    <w:rPr>
      <w:i/>
      <w:iCs/>
      <w:sz w:val="20"/>
      <w:szCs w:val="20"/>
    </w:rPr>
  </w:style>
  <w:style w:type="paragraph" w:styleId="TOC4">
    <w:name w:val="toc 4"/>
    <w:basedOn w:val="Normal"/>
    <w:next w:val="Normal"/>
    <w:autoRedefine/>
    <w:uiPriority w:val="39"/>
    <w:unhideWhenUsed/>
    <w:rsid w:val="00572222"/>
    <w:pPr>
      <w:spacing w:after="0"/>
      <w:ind w:left="660"/>
    </w:pPr>
    <w:rPr>
      <w:sz w:val="18"/>
      <w:szCs w:val="18"/>
    </w:rPr>
  </w:style>
  <w:style w:type="paragraph" w:styleId="TOC5">
    <w:name w:val="toc 5"/>
    <w:basedOn w:val="Normal"/>
    <w:next w:val="Normal"/>
    <w:autoRedefine/>
    <w:uiPriority w:val="39"/>
    <w:unhideWhenUsed/>
    <w:rsid w:val="00572222"/>
    <w:pPr>
      <w:spacing w:after="0"/>
      <w:ind w:left="880"/>
    </w:pPr>
    <w:rPr>
      <w:sz w:val="18"/>
      <w:szCs w:val="18"/>
    </w:rPr>
  </w:style>
  <w:style w:type="paragraph" w:styleId="TOC6">
    <w:name w:val="toc 6"/>
    <w:basedOn w:val="Normal"/>
    <w:next w:val="Normal"/>
    <w:autoRedefine/>
    <w:uiPriority w:val="39"/>
    <w:unhideWhenUsed/>
    <w:rsid w:val="00572222"/>
    <w:pPr>
      <w:spacing w:after="0"/>
      <w:ind w:left="1100"/>
    </w:pPr>
    <w:rPr>
      <w:sz w:val="18"/>
      <w:szCs w:val="18"/>
    </w:rPr>
  </w:style>
  <w:style w:type="paragraph" w:styleId="TOC7">
    <w:name w:val="toc 7"/>
    <w:basedOn w:val="Normal"/>
    <w:next w:val="Normal"/>
    <w:autoRedefine/>
    <w:uiPriority w:val="39"/>
    <w:unhideWhenUsed/>
    <w:rsid w:val="00572222"/>
    <w:pPr>
      <w:spacing w:after="0"/>
      <w:ind w:left="1320"/>
    </w:pPr>
    <w:rPr>
      <w:sz w:val="18"/>
      <w:szCs w:val="18"/>
    </w:rPr>
  </w:style>
  <w:style w:type="paragraph" w:styleId="TOC8">
    <w:name w:val="toc 8"/>
    <w:basedOn w:val="Normal"/>
    <w:next w:val="Normal"/>
    <w:autoRedefine/>
    <w:uiPriority w:val="39"/>
    <w:unhideWhenUsed/>
    <w:rsid w:val="00572222"/>
    <w:pPr>
      <w:spacing w:after="0"/>
      <w:ind w:left="1540"/>
    </w:pPr>
    <w:rPr>
      <w:sz w:val="18"/>
      <w:szCs w:val="18"/>
    </w:rPr>
  </w:style>
  <w:style w:type="paragraph" w:styleId="TOC9">
    <w:name w:val="toc 9"/>
    <w:basedOn w:val="Normal"/>
    <w:next w:val="Normal"/>
    <w:autoRedefine/>
    <w:uiPriority w:val="39"/>
    <w:unhideWhenUsed/>
    <w:rsid w:val="00572222"/>
    <w:pPr>
      <w:spacing w:after="0"/>
      <w:ind w:left="1760"/>
    </w:pPr>
    <w:rPr>
      <w:sz w:val="18"/>
      <w:szCs w:val="18"/>
    </w:rPr>
  </w:style>
  <w:style w:type="paragraph" w:styleId="TOCHeading">
    <w:name w:val="TOC Heading"/>
    <w:basedOn w:val="Heading1"/>
    <w:next w:val="Normal"/>
    <w:uiPriority w:val="39"/>
    <w:unhideWhenUsed/>
    <w:qFormat/>
    <w:rsid w:val="00572222"/>
    <w:pPr>
      <w:spacing w:before="240"/>
      <w:outlineLvl w:val="9"/>
    </w:pPr>
    <w:rPr>
      <w:b w:val="0"/>
      <w:bCs w:val="0"/>
      <w:color w:val="1C1C1C" w:themeColor="accent1" w:themeShade="BF"/>
      <w:sz w:val="32"/>
      <w:szCs w:val="32"/>
    </w:rPr>
  </w:style>
  <w:style w:type="paragraph" w:customStyle="1" w:styleId="Logo">
    <w:name w:val="Logo"/>
    <w:basedOn w:val="Normal"/>
    <w:next w:val="Normal"/>
    <w:link w:val="LogoChar"/>
    <w:qFormat/>
    <w:rsid w:val="00C21ED2"/>
    <w:pPr>
      <w:spacing w:before="2000"/>
      <w:jc w:val="right"/>
    </w:pPr>
  </w:style>
  <w:style w:type="character" w:customStyle="1" w:styleId="LogoChar">
    <w:name w:val="Logo Char"/>
    <w:basedOn w:val="DefaultParagraphFont"/>
    <w:link w:val="Logo"/>
    <w:rsid w:val="00C21ED2"/>
    <w:rPr>
      <w:color w:val="auto"/>
    </w:rPr>
  </w:style>
  <w:style w:type="character" w:styleId="UnresolvedMention">
    <w:name w:val="Unresolved Mention"/>
    <w:basedOn w:val="DefaultParagraphFont"/>
    <w:uiPriority w:val="99"/>
    <w:semiHidden/>
    <w:unhideWhenUsed/>
    <w:rsid w:val="0002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757">
      <w:bodyDiv w:val="1"/>
      <w:marLeft w:val="0"/>
      <w:marRight w:val="0"/>
      <w:marTop w:val="0"/>
      <w:marBottom w:val="0"/>
      <w:divBdr>
        <w:top w:val="none" w:sz="0" w:space="0" w:color="auto"/>
        <w:left w:val="none" w:sz="0" w:space="0" w:color="auto"/>
        <w:bottom w:val="none" w:sz="0" w:space="0" w:color="auto"/>
        <w:right w:val="none" w:sz="0" w:space="0" w:color="auto"/>
      </w:divBdr>
    </w:div>
    <w:div w:id="210045328">
      <w:bodyDiv w:val="1"/>
      <w:marLeft w:val="0"/>
      <w:marRight w:val="0"/>
      <w:marTop w:val="0"/>
      <w:marBottom w:val="0"/>
      <w:divBdr>
        <w:top w:val="none" w:sz="0" w:space="0" w:color="auto"/>
        <w:left w:val="none" w:sz="0" w:space="0" w:color="auto"/>
        <w:bottom w:val="none" w:sz="0" w:space="0" w:color="auto"/>
        <w:right w:val="none" w:sz="0" w:space="0" w:color="auto"/>
      </w:divBdr>
    </w:div>
    <w:div w:id="615140362">
      <w:bodyDiv w:val="1"/>
      <w:marLeft w:val="0"/>
      <w:marRight w:val="0"/>
      <w:marTop w:val="0"/>
      <w:marBottom w:val="0"/>
      <w:divBdr>
        <w:top w:val="none" w:sz="0" w:space="0" w:color="auto"/>
        <w:left w:val="none" w:sz="0" w:space="0" w:color="auto"/>
        <w:bottom w:val="none" w:sz="0" w:space="0" w:color="auto"/>
        <w:right w:val="none" w:sz="0" w:space="0" w:color="auto"/>
      </w:divBdr>
    </w:div>
    <w:div w:id="846941376">
      <w:bodyDiv w:val="1"/>
      <w:marLeft w:val="0"/>
      <w:marRight w:val="0"/>
      <w:marTop w:val="0"/>
      <w:marBottom w:val="0"/>
      <w:divBdr>
        <w:top w:val="none" w:sz="0" w:space="0" w:color="auto"/>
        <w:left w:val="none" w:sz="0" w:space="0" w:color="auto"/>
        <w:bottom w:val="none" w:sz="0" w:space="0" w:color="auto"/>
        <w:right w:val="none" w:sz="0" w:space="0" w:color="auto"/>
      </w:divBdr>
    </w:div>
    <w:div w:id="982654979">
      <w:bodyDiv w:val="1"/>
      <w:marLeft w:val="0"/>
      <w:marRight w:val="0"/>
      <w:marTop w:val="0"/>
      <w:marBottom w:val="0"/>
      <w:divBdr>
        <w:top w:val="none" w:sz="0" w:space="0" w:color="auto"/>
        <w:left w:val="none" w:sz="0" w:space="0" w:color="auto"/>
        <w:bottom w:val="none" w:sz="0" w:space="0" w:color="auto"/>
        <w:right w:val="none" w:sz="0" w:space="0" w:color="auto"/>
      </w:divBdr>
    </w:div>
    <w:div w:id="1018698633">
      <w:bodyDiv w:val="1"/>
      <w:marLeft w:val="0"/>
      <w:marRight w:val="0"/>
      <w:marTop w:val="0"/>
      <w:marBottom w:val="0"/>
      <w:divBdr>
        <w:top w:val="none" w:sz="0" w:space="0" w:color="auto"/>
        <w:left w:val="none" w:sz="0" w:space="0" w:color="auto"/>
        <w:bottom w:val="none" w:sz="0" w:space="0" w:color="auto"/>
        <w:right w:val="none" w:sz="0" w:space="0" w:color="auto"/>
      </w:divBdr>
    </w:div>
    <w:div w:id="1154417920">
      <w:bodyDiv w:val="1"/>
      <w:marLeft w:val="0"/>
      <w:marRight w:val="0"/>
      <w:marTop w:val="0"/>
      <w:marBottom w:val="0"/>
      <w:divBdr>
        <w:top w:val="none" w:sz="0" w:space="0" w:color="auto"/>
        <w:left w:val="none" w:sz="0" w:space="0" w:color="auto"/>
        <w:bottom w:val="none" w:sz="0" w:space="0" w:color="auto"/>
        <w:right w:val="none" w:sz="0" w:space="0" w:color="auto"/>
      </w:divBdr>
    </w:div>
    <w:div w:id="1538811119">
      <w:bodyDiv w:val="1"/>
      <w:marLeft w:val="0"/>
      <w:marRight w:val="0"/>
      <w:marTop w:val="0"/>
      <w:marBottom w:val="0"/>
      <w:divBdr>
        <w:top w:val="none" w:sz="0" w:space="0" w:color="auto"/>
        <w:left w:val="none" w:sz="0" w:space="0" w:color="auto"/>
        <w:bottom w:val="none" w:sz="0" w:space="0" w:color="auto"/>
        <w:right w:val="none" w:sz="0" w:space="0" w:color="auto"/>
      </w:divBdr>
    </w:div>
    <w:div w:id="1796485265">
      <w:bodyDiv w:val="1"/>
      <w:marLeft w:val="0"/>
      <w:marRight w:val="0"/>
      <w:marTop w:val="0"/>
      <w:marBottom w:val="0"/>
      <w:divBdr>
        <w:top w:val="none" w:sz="0" w:space="0" w:color="auto"/>
        <w:left w:val="none" w:sz="0" w:space="0" w:color="auto"/>
        <w:bottom w:val="none" w:sz="0" w:space="0" w:color="auto"/>
        <w:right w:val="none" w:sz="0" w:space="0" w:color="auto"/>
      </w:divBdr>
    </w:div>
    <w:div w:id="18684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COS301-SE-2023/Encompas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perfectstrangers.tuks@gmail.com" TargetMode="Externa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e2fe73d34af300204b2c04d95f547fc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cb4f6533a2a85f2c78aa0456c298b376"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C33FBC-40FF-4A5D-8B9B-F84FC0BC4310}">
  <ds:schemaRefs>
    <ds:schemaRef ds:uri="http://schemas.openxmlformats.org/officeDocument/2006/bibliography"/>
  </ds:schemaRefs>
</ds:datastoreItem>
</file>

<file path=customXml/itemProps2.xml><?xml version="1.0" encoding="utf-8"?>
<ds:datastoreItem xmlns:ds="http://schemas.openxmlformats.org/officeDocument/2006/customXml" ds:itemID="{08968B94-8DD6-4238-98DF-CB00A93A921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35F523B-6F79-453B-A31C-C014ADD7585A}">
  <ds:schemaRefs>
    <ds:schemaRef ds:uri="http://schemas.microsoft.com/sharepoint/v3/contenttype/forms"/>
  </ds:schemaRefs>
</ds:datastoreItem>
</file>

<file path=customXml/itemProps4.xml><?xml version="1.0" encoding="utf-8"?>
<ds:datastoreItem xmlns:ds="http://schemas.openxmlformats.org/officeDocument/2006/customXml" ds:itemID="{37B22DC9-F7CB-4A5F-80BF-56917C93D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2023-06-06T09:56:00Z</dcterms:created>
  <dcterms:modified xsi:type="dcterms:W3CDTF">2023-07-28T10:32:00Z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acdbc485c36b5869f55a4af31dd8b2c70f51b1c678419d1c6c3adddc3866fb19</vt:lpwstr>
  </property>
</Properties>
</file>